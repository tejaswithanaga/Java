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D7C2E6">
      <w:pPr>
        <w:spacing w:before="240" w:after="120"/>
        <w:jc w:val="left"/>
      </w:pPr>
      <w:r>
        <w:drawing>
          <wp:inline distT="0" distB="0" distL="114300" distR="114300">
            <wp:extent cx="753110" cy="678815"/>
            <wp:effectExtent l="0" t="0" r="0" b="0"/>
            <wp:docPr id="1164932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32707" name="drawing"/>
                    <pic:cNvPicPr>
                      <a:picLocks noChangeAspect="1"/>
                    </pic:cNvPicPr>
                  </pic:nvPicPr>
                  <pic:blipFill>
                    <a:blip r:embed="rId8"/>
                    <a:stretch>
                      <a:fillRect/>
                    </a:stretch>
                  </pic:blipFill>
                  <pic:spPr>
                    <a:xfrm>
                      <a:off x="0" y="0"/>
                      <a:ext cx="753523" cy="679212"/>
                    </a:xfrm>
                    <a:prstGeom prst="rect">
                      <a:avLst/>
                    </a:prstGeom>
                  </pic:spPr>
                </pic:pic>
              </a:graphicData>
            </a:graphic>
          </wp:inline>
        </w:drawing>
      </w:r>
      <w:r>
        <w:t xml:space="preserve">                                                                                                                                        </w:t>
      </w:r>
      <w:r>
        <w:drawing>
          <wp:inline distT="0" distB="0" distL="114300" distR="114300">
            <wp:extent cx="986790" cy="687070"/>
            <wp:effectExtent l="0" t="0" r="0" b="0"/>
            <wp:docPr id="1306584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84453" name="drawing"/>
                    <pic:cNvPicPr>
                      <a:picLocks noChangeAspect="1"/>
                    </pic:cNvPicPr>
                  </pic:nvPicPr>
                  <pic:blipFill>
                    <a:blip r:embed="rId9"/>
                    <a:stretch>
                      <a:fillRect/>
                    </a:stretch>
                  </pic:blipFill>
                  <pic:spPr>
                    <a:xfrm>
                      <a:off x="0" y="0"/>
                      <a:ext cx="987222" cy="687384"/>
                    </a:xfrm>
                    <a:prstGeom prst="rect">
                      <a:avLst/>
                    </a:prstGeom>
                  </pic:spPr>
                </pic:pic>
              </a:graphicData>
            </a:graphic>
          </wp:inline>
        </w:drawing>
      </w:r>
      <w:r>
        <w:t xml:space="preserve">                                                                                                                                    </w:t>
      </w:r>
    </w:p>
    <w:p w14:paraId="43A4A715">
      <w:pPr>
        <w:spacing w:before="240" w:after="120"/>
        <w:jc w:val="center"/>
      </w:pPr>
      <w:r>
        <w:rPr>
          <w:rFonts w:ascii="Times New Roman" w:hAnsi="Times New Roman" w:eastAsia="Times New Roman"/>
          <w:b/>
          <w:bCs/>
          <w:sz w:val="32"/>
          <w:szCs w:val="32"/>
        </w:rPr>
        <w:t>Design and Development of a Web-Based Internship and Placement Management System Using Java</w:t>
      </w:r>
    </w:p>
    <w:p w14:paraId="35A0BF90">
      <w:pPr>
        <w:spacing w:before="240" w:after="120"/>
        <w:jc w:val="center"/>
        <w:rPr>
          <w:rFonts w:ascii="Times New Roman" w:hAnsi="Times New Roman" w:eastAsia="Times New Roman"/>
          <w:sz w:val="28"/>
          <w:szCs w:val="28"/>
        </w:rPr>
      </w:pPr>
      <w:r>
        <w:rPr>
          <w:rFonts w:ascii="Times New Roman" w:hAnsi="Times New Roman" w:eastAsia="Times New Roman"/>
          <w:b/>
          <w:bCs/>
          <w:sz w:val="28"/>
          <w:szCs w:val="28"/>
        </w:rPr>
        <w:t>A CAPSTONE PROJECT REPORT</w:t>
      </w:r>
    </w:p>
    <w:p w14:paraId="68DEC4C6">
      <w:pPr>
        <w:spacing w:after="240"/>
        <w:jc w:val="center"/>
      </w:pPr>
      <w:r>
        <w:rPr>
          <w:rFonts w:ascii="Times New Roman" w:hAnsi="Times New Roman" w:eastAsia="Times New Roman"/>
          <w:sz w:val="24"/>
          <w:szCs w:val="24"/>
        </w:rPr>
        <w:t>Submitted in the partial fulfilment for the Course of</w:t>
      </w:r>
    </w:p>
    <w:p w14:paraId="72E1CB87">
      <w:pPr>
        <w:spacing w:after="240"/>
        <w:jc w:val="center"/>
      </w:pPr>
      <w:r>
        <w:rPr>
          <w:rFonts w:ascii="Times New Roman" w:hAnsi="Times New Roman" w:eastAsia="Times New Roman"/>
          <w:sz w:val="24"/>
          <w:szCs w:val="24"/>
        </w:rPr>
        <w:t xml:space="preserve"> </w:t>
      </w:r>
      <w:r>
        <w:rPr>
          <w:rFonts w:ascii="Times New Roman" w:hAnsi="Times New Roman" w:eastAsia="Times New Roman"/>
          <w:b/>
          <w:bCs/>
          <w:sz w:val="24"/>
          <w:szCs w:val="24"/>
        </w:rPr>
        <w:t>CSA0927 – Programming in Java</w:t>
      </w:r>
      <w:r>
        <w:br w:type="textWrapping"/>
      </w:r>
      <w:r>
        <w:rPr>
          <w:rFonts w:ascii="Times New Roman" w:hAnsi="Times New Roman" w:eastAsia="Times New Roman"/>
          <w:sz w:val="24"/>
          <w:szCs w:val="24"/>
        </w:rPr>
        <w:t>to the award of the degree of</w:t>
      </w:r>
    </w:p>
    <w:p w14:paraId="5B4A008A">
      <w:pPr>
        <w:spacing w:before="240" w:after="120"/>
        <w:jc w:val="center"/>
      </w:pPr>
      <w:r>
        <w:rPr>
          <w:rFonts w:ascii="Times New Roman" w:hAnsi="Times New Roman" w:eastAsia="Times New Roman"/>
          <w:b/>
          <w:sz w:val="28"/>
        </w:rPr>
        <w:t>BACHELOR OF TECHNOLOGY</w:t>
      </w:r>
    </w:p>
    <w:p w14:paraId="410389C5">
      <w:pPr>
        <w:spacing w:before="240" w:after="120"/>
        <w:jc w:val="center"/>
      </w:pPr>
      <w:r>
        <w:rPr>
          <w:rFonts w:ascii="Times New Roman" w:hAnsi="Times New Roman" w:eastAsia="Times New Roman"/>
          <w:b/>
          <w:bCs/>
          <w:sz w:val="24"/>
          <w:szCs w:val="24"/>
        </w:rPr>
        <w:t>IN</w:t>
      </w:r>
    </w:p>
    <w:p w14:paraId="6ADBF054">
      <w:pPr>
        <w:spacing w:before="240" w:after="240"/>
        <w:jc w:val="center"/>
        <w:rPr>
          <w:rFonts w:ascii="Times New Roman" w:hAnsi="Times New Roman" w:eastAsia="Times New Roman"/>
          <w:b/>
          <w:bCs/>
          <w:sz w:val="28"/>
          <w:szCs w:val="28"/>
        </w:rPr>
      </w:pPr>
      <w:r>
        <w:rPr>
          <w:rFonts w:ascii="Times New Roman" w:hAnsi="Times New Roman" w:eastAsia="Times New Roman"/>
          <w:b/>
          <w:bCs/>
          <w:sz w:val="28"/>
          <w:szCs w:val="28"/>
        </w:rPr>
        <w:t>Computer Science and Engineering</w:t>
      </w:r>
    </w:p>
    <w:p w14:paraId="129FB0D8">
      <w:pPr>
        <w:spacing w:before="240" w:after="120"/>
        <w:jc w:val="center"/>
        <w:rPr>
          <w:rFonts w:ascii="Times New Roman" w:hAnsi="Times New Roman" w:eastAsia="Times New Roman"/>
          <w:sz w:val="24"/>
          <w:szCs w:val="24"/>
        </w:rPr>
      </w:pPr>
      <w:r>
        <w:rPr>
          <w:rFonts w:ascii="Times New Roman" w:hAnsi="Times New Roman" w:eastAsia="Times New Roman"/>
          <w:sz w:val="24"/>
          <w:szCs w:val="24"/>
        </w:rPr>
        <w:t>Submitted by</w:t>
      </w:r>
    </w:p>
    <w:p w14:paraId="7A86846D">
      <w:pPr>
        <w:spacing w:before="240" w:after="2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N.Tejaswitha (192371057) </w:t>
      </w:r>
    </w:p>
    <w:p w14:paraId="0A72C0BF">
      <w:pPr>
        <w:spacing w:before="240" w:after="2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N.Vijetha (192311258) </w:t>
      </w:r>
    </w:p>
    <w:p w14:paraId="7B4B2194">
      <w:pPr>
        <w:spacing w:before="240" w:after="2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B.Neha (192425033) </w:t>
      </w:r>
    </w:p>
    <w:p w14:paraId="04903B74">
      <w:pPr>
        <w:spacing w:before="240" w:after="2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 V.S.Meenakshy (192325133)</w:t>
      </w:r>
    </w:p>
    <w:p w14:paraId="2C4573E9">
      <w:pPr>
        <w:spacing w:before="240" w:after="120"/>
        <w:jc w:val="center"/>
        <w:rPr>
          <w:rFonts w:ascii="Times New Roman" w:hAnsi="Times New Roman" w:eastAsia="Times New Roman"/>
          <w:sz w:val="24"/>
          <w:szCs w:val="24"/>
        </w:rPr>
      </w:pPr>
      <w:r>
        <w:rPr>
          <w:rFonts w:ascii="Times New Roman" w:hAnsi="Times New Roman" w:eastAsia="Times New Roman"/>
          <w:sz w:val="24"/>
          <w:szCs w:val="24"/>
        </w:rPr>
        <w:t>Under the Supervision of</w:t>
      </w:r>
    </w:p>
    <w:p w14:paraId="616B130B">
      <w:pPr>
        <w:spacing w:before="240" w:after="360"/>
        <w:jc w:val="center"/>
      </w:pPr>
      <w:r>
        <w:rPr>
          <w:rFonts w:ascii="Times New Roman" w:hAnsi="Times New Roman" w:eastAsia="Times New Roman"/>
          <w:b/>
          <w:bCs/>
          <w:sz w:val="24"/>
          <w:szCs w:val="24"/>
        </w:rPr>
        <w:t>Dr.S.Pushpa Latha</w:t>
      </w:r>
    </w:p>
    <w:p w14:paraId="63DE154F">
      <w:pPr>
        <w:spacing w:before="240" w:after="360"/>
        <w:jc w:val="center"/>
      </w:pPr>
      <w:r>
        <w:rPr>
          <w:rFonts w:ascii="Times New Roman" w:hAnsi="Times New Roman" w:eastAsia="Times New Roman"/>
          <w:b/>
          <w:bCs/>
          <w:sz w:val="24"/>
          <w:szCs w:val="24"/>
        </w:rPr>
        <w:t>Professor / CSE</w:t>
      </w:r>
    </w:p>
    <w:p w14:paraId="59E4659E">
      <w:pPr>
        <w:spacing w:before="240" w:after="60"/>
        <w:jc w:val="center"/>
        <w:rPr>
          <w:rFonts w:ascii="Times New Roman" w:hAnsi="Times New Roman" w:eastAsia="Times New Roman"/>
          <w:sz w:val="28"/>
          <w:szCs w:val="28"/>
        </w:rPr>
      </w:pPr>
      <w:r>
        <w:rPr>
          <w:rFonts w:ascii="Times New Roman" w:hAnsi="Times New Roman" w:eastAsia="Times New Roman"/>
          <w:sz w:val="28"/>
          <w:szCs w:val="28"/>
        </w:rPr>
        <w:t>SIMATS ENGINEERING</w:t>
      </w:r>
    </w:p>
    <w:p w14:paraId="2A1B4A26">
      <w:pPr>
        <w:spacing w:before="240" w:after="60"/>
        <w:jc w:val="center"/>
        <w:rPr>
          <w:rFonts w:ascii="Times New Roman" w:hAnsi="Times New Roman" w:eastAsia="Times New Roman"/>
          <w:sz w:val="24"/>
          <w:szCs w:val="24"/>
        </w:rPr>
      </w:pPr>
      <w:r>
        <w:rPr>
          <w:rFonts w:ascii="Times New Roman" w:hAnsi="Times New Roman" w:eastAsia="Times New Roman"/>
          <w:sz w:val="24"/>
          <w:szCs w:val="24"/>
        </w:rPr>
        <w:t>Saveetha Institute of Medical and Technical Sciences</w:t>
      </w:r>
    </w:p>
    <w:p w14:paraId="372ADD41">
      <w:pPr>
        <w:spacing w:before="240" w:after="60"/>
        <w:jc w:val="center"/>
        <w:rPr>
          <w:rFonts w:ascii="Times New Roman" w:hAnsi="Times New Roman" w:eastAsia="Times New Roman"/>
          <w:sz w:val="24"/>
          <w:szCs w:val="24"/>
        </w:rPr>
      </w:pPr>
      <w:r>
        <w:rPr>
          <w:rFonts w:ascii="Times New Roman" w:hAnsi="Times New Roman" w:eastAsia="Times New Roman"/>
          <w:sz w:val="24"/>
          <w:szCs w:val="24"/>
        </w:rPr>
        <w:t>Chennai – 602 105.</w:t>
      </w:r>
      <w:r>
        <w:br w:type="page"/>
      </w:r>
    </w:p>
    <w:p w14:paraId="0276D4B1">
      <w:pPr>
        <w:spacing w:before="240" w:after="60"/>
        <w:jc w:val="center"/>
      </w:pPr>
      <w:r>
        <w:rPr>
          <w:rFonts w:ascii="Times New Roman" w:hAnsi="Times New Roman" w:eastAsia="Times New Roman"/>
          <w:b/>
          <w:sz w:val="28"/>
        </w:rPr>
        <w:t>SIMATS ENGINEERING</w:t>
      </w:r>
    </w:p>
    <w:p w14:paraId="23CA481E">
      <w:pPr>
        <w:spacing w:before="240" w:after="60"/>
        <w:jc w:val="center"/>
      </w:pPr>
      <w:r>
        <w:rPr>
          <w:rFonts w:ascii="Times New Roman" w:hAnsi="Times New Roman" w:eastAsia="Times New Roman"/>
          <w:b/>
          <w:sz w:val="24"/>
        </w:rPr>
        <w:t>Saveetha Institute of Medical and Technical Sciences</w:t>
      </w:r>
    </w:p>
    <w:p w14:paraId="223D7B1F">
      <w:pPr>
        <w:spacing w:before="240" w:after="240"/>
        <w:jc w:val="center"/>
      </w:pPr>
      <w:r>
        <w:rPr>
          <w:rFonts w:ascii="Times New Roman" w:hAnsi="Times New Roman" w:eastAsia="Times New Roman"/>
          <w:b/>
          <w:bCs/>
          <w:sz w:val="24"/>
          <w:szCs w:val="24"/>
        </w:rPr>
        <w:t>Chennai – 602 105</w:t>
      </w:r>
    </w:p>
    <w:p w14:paraId="12AD92F0">
      <w:pPr>
        <w:spacing w:before="240" w:after="240"/>
        <w:jc w:val="center"/>
        <w:rPr>
          <w:rFonts w:ascii="Times New Roman" w:hAnsi="Times New Roman" w:eastAsia="Times New Roman"/>
          <w:b/>
          <w:bCs/>
          <w:sz w:val="28"/>
          <w:szCs w:val="28"/>
        </w:rPr>
      </w:pPr>
    </w:p>
    <w:p w14:paraId="2BA92509">
      <w:pPr>
        <w:spacing w:before="240" w:after="240"/>
        <w:jc w:val="center"/>
      </w:pPr>
      <w:r>
        <w:rPr>
          <w:rFonts w:ascii="Times New Roman" w:hAnsi="Times New Roman" w:eastAsia="Times New Roman"/>
          <w:b/>
          <w:bCs/>
          <w:sz w:val="28"/>
          <w:szCs w:val="28"/>
        </w:rPr>
        <w:t>DECLARATION</w:t>
      </w:r>
    </w:p>
    <w:p w14:paraId="6F3E246D">
      <w:pPr>
        <w:spacing w:after="360" w:line="360" w:lineRule="auto"/>
        <w:jc w:val="both"/>
        <w:rPr>
          <w:rFonts w:ascii="Times New Roman" w:hAnsi="Times New Roman" w:eastAsia="Times New Roman"/>
          <w:sz w:val="24"/>
          <w:szCs w:val="24"/>
        </w:rPr>
      </w:pPr>
    </w:p>
    <w:p w14:paraId="12FE9CC5">
      <w:pPr>
        <w:spacing w:after="360" w:line="360" w:lineRule="auto"/>
        <w:jc w:val="both"/>
      </w:pPr>
      <w:r>
        <w:rPr>
          <w:rFonts w:ascii="Times New Roman" w:hAnsi="Times New Roman" w:eastAsia="Times New Roman"/>
          <w:sz w:val="24"/>
          <w:szCs w:val="24"/>
        </w:rPr>
        <w:t xml:space="preserve">We </w:t>
      </w:r>
      <w:r>
        <w:rPr>
          <w:rFonts w:ascii="Times New Roman" w:hAnsi="Times New Roman" w:eastAsia="Times New Roman" w:cs="Times New Roman"/>
          <w:b/>
          <w:bCs/>
          <w:sz w:val="24"/>
          <w:szCs w:val="24"/>
        </w:rPr>
        <w:t>N.Tejaswitha (192371057), N.Vijetha(192311258), B.Neha(192425033), V.S.Meenakshy (192325133)</w:t>
      </w:r>
      <w:r>
        <w:rPr>
          <w:rFonts w:ascii="Times New Roman" w:hAnsi="Times New Roman" w:eastAsia="Times New Roman"/>
          <w:sz w:val="24"/>
          <w:szCs w:val="24"/>
        </w:rPr>
        <w:t xml:space="preserve"> of the </w:t>
      </w:r>
      <w:r>
        <w:rPr>
          <w:rFonts w:ascii="Times New Roman" w:hAnsi="Times New Roman" w:eastAsia="Times New Roman"/>
          <w:b/>
          <w:bCs/>
          <w:sz w:val="24"/>
          <w:szCs w:val="24"/>
        </w:rPr>
        <w:t>Programming in Java</w:t>
      </w:r>
      <w:r>
        <w:rPr>
          <w:rFonts w:ascii="Times New Roman" w:hAnsi="Times New Roman" w:eastAsia="Times New Roman"/>
          <w:sz w:val="24"/>
          <w:szCs w:val="24"/>
        </w:rPr>
        <w:t>, Saveetha Institute of Medical and Technical Sciences, Saveetha University, Chennai, hereby declare that the Capstone Project Work entitled '</w:t>
      </w:r>
      <w:r>
        <w:rPr>
          <w:rFonts w:ascii="Times New Roman" w:hAnsi="Times New Roman" w:eastAsia="Times New Roman"/>
          <w:b/>
          <w:bCs/>
          <w:sz w:val="24"/>
          <w:szCs w:val="24"/>
        </w:rPr>
        <w:t>Design and Development of a Web-Based Internship and Placement Management System Using Java</w:t>
      </w:r>
      <w:r>
        <w:rPr>
          <w:rFonts w:ascii="Times New Roman" w:hAnsi="Times New Roman" w:eastAsia="Times New Roman"/>
          <w:sz w:val="24"/>
          <w:szCs w:val="24"/>
        </w:rPr>
        <w:t>' is the result of our own Bonafide efforts. To the best of our knowledge, the work presented herein is original, accurate, and has been carried out in accordance with principles of engineering ethics.</w:t>
      </w:r>
    </w:p>
    <w:p w14:paraId="4321C843">
      <w:pPr>
        <w:spacing w:after="120" w:line="360" w:lineRule="auto"/>
        <w:rPr>
          <w:rFonts w:ascii="Times New Roman" w:hAnsi="Times New Roman" w:eastAsia="Times New Roman"/>
          <w:sz w:val="24"/>
          <w:szCs w:val="24"/>
        </w:rPr>
      </w:pPr>
    </w:p>
    <w:p w14:paraId="4CD0E484">
      <w:pPr>
        <w:spacing w:after="120" w:line="360" w:lineRule="auto"/>
      </w:pPr>
      <w:r>
        <w:rPr>
          <w:rFonts w:ascii="Times New Roman" w:hAnsi="Times New Roman" w:eastAsia="Times New Roman"/>
          <w:sz w:val="24"/>
          <w:szCs w:val="24"/>
        </w:rPr>
        <w:t>Place: Chennai</w:t>
      </w:r>
    </w:p>
    <w:p w14:paraId="04DB8994">
      <w:pPr>
        <w:spacing w:after="480" w:line="360" w:lineRule="auto"/>
      </w:pPr>
      <w:r>
        <w:rPr>
          <w:rFonts w:ascii="Times New Roman" w:hAnsi="Times New Roman" w:eastAsia="Times New Roman"/>
          <w:sz w:val="24"/>
          <w:szCs w:val="24"/>
        </w:rPr>
        <w:t xml:space="preserve">Date: </w:t>
      </w:r>
    </w:p>
    <w:p w14:paraId="5FE47A9C">
      <w:pPr>
        <w:spacing w:before="240" w:after="120"/>
        <w:jc w:val="center"/>
        <w:rPr>
          <w:rFonts w:ascii="Times New Roman" w:hAnsi="Times New Roman" w:eastAsia="Times New Roman"/>
          <w:b/>
          <w:bCs/>
          <w:sz w:val="24"/>
          <w:szCs w:val="24"/>
        </w:rPr>
      </w:pPr>
    </w:p>
    <w:p w14:paraId="75399C46">
      <w:pPr>
        <w:spacing w:before="240" w:after="120"/>
        <w:jc w:val="center"/>
      </w:pPr>
      <w:r>
        <w:rPr>
          <w:rFonts w:ascii="Times New Roman" w:hAnsi="Times New Roman" w:eastAsia="Times New Roman"/>
          <w:b/>
          <w:sz w:val="24"/>
        </w:rPr>
        <w:t>Signature of the Students with Names</w:t>
      </w:r>
    </w:p>
    <w:p w14:paraId="3E2D1B65">
      <w:r>
        <w:br w:type="page"/>
      </w:r>
    </w:p>
    <w:p w14:paraId="6380D62B">
      <w:pPr>
        <w:spacing w:before="240" w:after="60"/>
        <w:jc w:val="center"/>
      </w:pPr>
      <w:r>
        <w:rPr>
          <w:rFonts w:ascii="Times New Roman" w:hAnsi="Times New Roman" w:eastAsia="Times New Roman"/>
          <w:b/>
          <w:sz w:val="28"/>
        </w:rPr>
        <w:t>SIMATS ENGINEERING</w:t>
      </w:r>
    </w:p>
    <w:p w14:paraId="60A51FB6">
      <w:pPr>
        <w:spacing w:before="240" w:after="60"/>
        <w:jc w:val="center"/>
      </w:pPr>
      <w:r>
        <w:rPr>
          <w:rFonts w:ascii="Times New Roman" w:hAnsi="Times New Roman" w:eastAsia="Times New Roman"/>
          <w:b/>
          <w:sz w:val="24"/>
        </w:rPr>
        <w:t>Saveetha Institute of Medical and Technical Sciences</w:t>
      </w:r>
    </w:p>
    <w:p w14:paraId="39BE7F21">
      <w:pPr>
        <w:spacing w:before="240" w:after="240"/>
        <w:jc w:val="center"/>
      </w:pPr>
      <w:r>
        <w:rPr>
          <w:rFonts w:ascii="Times New Roman" w:hAnsi="Times New Roman" w:eastAsia="Times New Roman"/>
          <w:b/>
          <w:bCs/>
          <w:sz w:val="24"/>
          <w:szCs w:val="24"/>
        </w:rPr>
        <w:t>Chennai – 602105</w:t>
      </w:r>
    </w:p>
    <w:p w14:paraId="0D29AF1A">
      <w:pPr>
        <w:spacing w:before="240" w:after="240" w:line="360" w:lineRule="auto"/>
        <w:jc w:val="center"/>
        <w:rPr>
          <w:rFonts w:ascii="Times New Roman" w:hAnsi="Times New Roman" w:eastAsia="Times New Roman"/>
          <w:b/>
          <w:bCs/>
          <w:sz w:val="28"/>
          <w:szCs w:val="28"/>
        </w:rPr>
      </w:pPr>
    </w:p>
    <w:p w14:paraId="5C1FF20C">
      <w:pPr>
        <w:spacing w:before="240" w:after="240" w:line="360" w:lineRule="auto"/>
        <w:jc w:val="center"/>
      </w:pPr>
      <w:r>
        <w:rPr>
          <w:rFonts w:ascii="Times New Roman" w:hAnsi="Times New Roman" w:eastAsia="Times New Roman"/>
          <w:b/>
          <w:bCs/>
          <w:sz w:val="28"/>
          <w:szCs w:val="28"/>
        </w:rPr>
        <w:t>BONAFIDE CERTIFICATE</w:t>
      </w:r>
    </w:p>
    <w:p w14:paraId="33DFFE23">
      <w:pPr>
        <w:spacing w:after="0" w:line="360" w:lineRule="auto"/>
        <w:jc w:val="both"/>
        <w:rPr>
          <w:rFonts w:ascii="Times New Roman" w:hAnsi="Times New Roman" w:eastAsia="Times New Roman"/>
          <w:sz w:val="24"/>
          <w:szCs w:val="24"/>
        </w:rPr>
      </w:pPr>
    </w:p>
    <w:p w14:paraId="5095A720">
      <w:pPr>
        <w:spacing w:after="0" w:line="360" w:lineRule="auto"/>
        <w:jc w:val="both"/>
      </w:pPr>
      <w:r>
        <w:rPr>
          <w:rFonts w:ascii="Times New Roman" w:hAnsi="Times New Roman" w:eastAsia="Times New Roman"/>
          <w:sz w:val="24"/>
          <w:szCs w:val="24"/>
        </w:rPr>
        <w:t>This is to certify that the Capstone Project entitled "</w:t>
      </w:r>
      <w:r>
        <w:rPr>
          <w:rFonts w:ascii="Times New Roman" w:hAnsi="Times New Roman" w:eastAsia="Times New Roman"/>
          <w:b/>
          <w:bCs/>
          <w:sz w:val="24"/>
          <w:szCs w:val="24"/>
        </w:rPr>
        <w:t>Design and Development of a Web-Based Internship and Placement Management System Using Java</w:t>
      </w:r>
      <w:r>
        <w:rPr>
          <w:rFonts w:ascii="Times New Roman" w:hAnsi="Times New Roman" w:eastAsia="Times New Roman"/>
          <w:sz w:val="24"/>
          <w:szCs w:val="24"/>
        </w:rPr>
        <w:t xml:space="preserve">" has been carried out by </w:t>
      </w:r>
      <w:r>
        <w:rPr>
          <w:rFonts w:ascii="Times New Roman" w:hAnsi="Times New Roman" w:eastAsia="Times New Roman" w:cs="Times New Roman"/>
          <w:b/>
          <w:bCs/>
          <w:sz w:val="24"/>
          <w:szCs w:val="24"/>
        </w:rPr>
        <w:t>N.  Tejaswitha (192371057), N. Vijetha (192311258), B. Neha (192425033), V. S. Meenakshy (192325133)</w:t>
      </w:r>
      <w:r>
        <w:rPr>
          <w:rFonts w:ascii="Times New Roman" w:hAnsi="Times New Roman" w:eastAsia="Times New Roman"/>
          <w:sz w:val="24"/>
          <w:szCs w:val="24"/>
        </w:rPr>
        <w:t xml:space="preserve"> under the supervision </w:t>
      </w:r>
      <w:r>
        <w:rPr>
          <w:rFonts w:ascii="Times New Roman" w:hAnsi="Times New Roman" w:eastAsia="Times New Roman" w:cs="Times New Roman"/>
          <w:b/>
          <w:bCs/>
          <w:color w:val="000000" w:themeColor="text1" w:themeTint="FF"/>
          <w:sz w:val="24"/>
          <w:szCs w:val="24"/>
          <w14:textFill>
            <w14:solidFill>
              <w14:schemeClr w14:val="tx1">
                <w14:lumMod w14:val="100000"/>
                <w14:lumOff w14:val="0"/>
              </w14:schemeClr>
            </w14:solidFill>
          </w14:textFill>
        </w:rPr>
        <w:t>Dr. S. Pushpa Latha</w:t>
      </w:r>
      <w:r>
        <w:rPr>
          <w:rFonts w:ascii="Times New Roman" w:hAnsi="Times New Roman" w:eastAsia="Times New Roman"/>
          <w:sz w:val="24"/>
          <w:szCs w:val="24"/>
        </w:rPr>
        <w:t xml:space="preserve"> submitted in partial fulfilment of the requirements for the current semester of the B.Tech. Computer Science &amp; Engineering at Saveetha Institute of Medical and Technical Sciences, Chennai.</w:t>
      </w:r>
    </w:p>
    <w:p w14:paraId="7F036718">
      <w:pPr>
        <w:spacing w:after="0" w:line="360" w:lineRule="auto"/>
        <w:jc w:val="both"/>
        <w:rPr>
          <w:rFonts w:ascii="Times New Roman" w:hAnsi="Times New Roman" w:eastAsia="Times New Roman"/>
          <w:sz w:val="24"/>
          <w:szCs w:val="24"/>
        </w:rPr>
      </w:pPr>
    </w:p>
    <w:p w14:paraId="0FD35B3B">
      <w:pPr>
        <w:spacing w:line="360" w:lineRule="auto"/>
      </w:pPr>
    </w:p>
    <w:p w14:paraId="5C20CD97">
      <w:pPr>
        <w:spacing w:before="240" w:after="120" w:line="360" w:lineRule="auto"/>
        <w:jc w:val="center"/>
        <w:rPr>
          <w:rFonts w:ascii="Times New Roman" w:hAnsi="Times New Roman" w:eastAsia="Times New Roman"/>
          <w:b/>
          <w:bCs/>
          <w:sz w:val="24"/>
          <w:szCs w:val="24"/>
        </w:rPr>
      </w:pPr>
    </w:p>
    <w:p w14:paraId="3A5F9377">
      <w:pPr>
        <w:spacing w:before="240" w:after="120" w:line="360" w:lineRule="auto"/>
        <w:jc w:val="center"/>
      </w:pPr>
      <w:r>
        <w:rPr>
          <w:rFonts w:ascii="Times New Roman" w:hAnsi="Times New Roman" w:eastAsia="Times New Roman"/>
          <w:b/>
          <w:bCs/>
          <w:sz w:val="24"/>
          <w:szCs w:val="24"/>
        </w:rPr>
        <w:t>Submitted for the Project work Viva-Voce held on ___________________</w:t>
      </w:r>
    </w:p>
    <w:p w14:paraId="766A0730">
      <w:pPr>
        <w:spacing w:after="120" w:line="360" w:lineRule="auto"/>
        <w:rPr>
          <w:rFonts w:ascii="Times New Roman" w:hAnsi="Times New Roman" w:eastAsia="Times New Roman"/>
          <w:b/>
          <w:bCs/>
          <w:sz w:val="24"/>
          <w:szCs w:val="24"/>
        </w:rPr>
      </w:pPr>
    </w:p>
    <w:p w14:paraId="28371478">
      <w:pPr>
        <w:spacing w:after="120" w:line="360" w:lineRule="auto"/>
        <w:rPr>
          <w:rFonts w:ascii="Times New Roman" w:hAnsi="Times New Roman" w:eastAsia="Times New Roman"/>
          <w:b/>
          <w:bCs/>
          <w:sz w:val="24"/>
          <w:szCs w:val="24"/>
        </w:rPr>
      </w:pPr>
    </w:p>
    <w:p w14:paraId="18C2EE48">
      <w:pPr>
        <w:spacing w:after="120" w:line="360" w:lineRule="auto"/>
        <w:rPr>
          <w:rFonts w:ascii="Times New Roman" w:hAnsi="Times New Roman" w:eastAsia="Times New Roman"/>
          <w:b/>
          <w:bCs/>
          <w:sz w:val="24"/>
          <w:szCs w:val="24"/>
        </w:rPr>
      </w:pPr>
    </w:p>
    <w:p w14:paraId="52B8BD52">
      <w:pPr>
        <w:spacing w:after="120" w:line="360" w:lineRule="auto"/>
        <w:rPr>
          <w:rFonts w:ascii="Times New Roman" w:hAnsi="Times New Roman" w:eastAsia="Times New Roman"/>
          <w:b/>
          <w:bCs/>
          <w:sz w:val="24"/>
          <w:szCs w:val="24"/>
        </w:rPr>
      </w:pPr>
    </w:p>
    <w:p w14:paraId="52BF24C7">
      <w:pPr>
        <w:spacing w:after="120" w:line="360" w:lineRule="auto"/>
        <w:rPr>
          <w:rFonts w:ascii="Times New Roman" w:hAnsi="Times New Roman" w:eastAsia="Times New Roman"/>
          <w:b/>
          <w:bCs/>
          <w:sz w:val="24"/>
          <w:szCs w:val="24"/>
        </w:rPr>
      </w:pPr>
    </w:p>
    <w:p w14:paraId="70A5C18C">
      <w:pPr>
        <w:spacing w:after="120" w:line="360" w:lineRule="auto"/>
        <w:rPr>
          <w:rFonts w:ascii="Times New Roman" w:hAnsi="Times New Roman" w:eastAsia="Times New Roman"/>
          <w:b/>
          <w:bCs/>
          <w:sz w:val="24"/>
          <w:szCs w:val="24"/>
        </w:rPr>
      </w:pPr>
    </w:p>
    <w:p w14:paraId="55FCB73C">
      <w:pPr>
        <w:spacing w:after="120" w:line="360" w:lineRule="auto"/>
        <w:rPr>
          <w:rFonts w:ascii="Times New Roman" w:hAnsi="Times New Roman" w:eastAsia="Times New Roman"/>
          <w:b/>
          <w:bCs/>
          <w:sz w:val="24"/>
          <w:szCs w:val="24"/>
        </w:rPr>
      </w:pPr>
    </w:p>
    <w:p w14:paraId="15B4D739">
      <w:pPr>
        <w:spacing w:after="120" w:line="360" w:lineRule="auto"/>
      </w:pPr>
      <w:r>
        <w:rPr>
          <w:rFonts w:ascii="Times New Roman" w:hAnsi="Times New Roman" w:eastAsia="Times New Roman"/>
          <w:b/>
          <w:bCs/>
          <w:sz w:val="24"/>
          <w:szCs w:val="24"/>
        </w:rPr>
        <w:t>INTERNAL EXAMINER                                                                EXTERNAL EXAMINER</w:t>
      </w:r>
    </w:p>
    <w:p w14:paraId="0EE83B10">
      <w:pPr>
        <w:spacing w:before="240" w:after="240"/>
        <w:jc w:val="center"/>
      </w:pPr>
      <w:r>
        <w:rPr>
          <w:rFonts w:ascii="Times New Roman" w:hAnsi="Times New Roman" w:eastAsia="Times New Roman"/>
          <w:b/>
          <w:bCs/>
          <w:sz w:val="28"/>
          <w:szCs w:val="28"/>
        </w:rPr>
        <w:t>ACKNOWLEDGEMENT</w:t>
      </w:r>
    </w:p>
    <w:p w14:paraId="2CA73685">
      <w:pPr>
        <w:spacing w:before="240" w:after="240"/>
        <w:jc w:val="center"/>
        <w:rPr>
          <w:rFonts w:ascii="Times New Roman" w:hAnsi="Times New Roman" w:eastAsia="Times New Roman"/>
          <w:b/>
          <w:bCs/>
          <w:sz w:val="28"/>
          <w:szCs w:val="28"/>
        </w:rPr>
      </w:pPr>
    </w:p>
    <w:p w14:paraId="7E2E7DA5">
      <w:pPr>
        <w:spacing w:after="360" w:line="360" w:lineRule="auto"/>
      </w:pPr>
      <w:r>
        <w:rPr>
          <w:rFonts w:ascii="Times New Roman" w:hAnsi="Times New Roman" w:eastAsia="Times New Roman"/>
          <w:sz w:val="24"/>
          <w:szCs w:val="24"/>
        </w:rPr>
        <w:t>We would like to express our heartfelt gratitude to all those who supported and guided us throughout the successful completion of our Capstone Project. We are deeply thankful to our respected Founder and Chancellor,</w:t>
      </w:r>
      <w:r>
        <w:rPr>
          <w:rFonts w:ascii="Times New Roman" w:hAnsi="Times New Roman" w:eastAsia="Times New Roman"/>
          <w:b/>
          <w:bCs/>
          <w:sz w:val="24"/>
          <w:szCs w:val="24"/>
        </w:rPr>
        <w:t xml:space="preserve"> Dr. N.M. Veeraiyan</w:t>
      </w:r>
      <w:r>
        <w:rPr>
          <w:rFonts w:ascii="Times New Roman" w:hAnsi="Times New Roman" w:eastAsia="Times New Roman"/>
          <w:sz w:val="24"/>
          <w:szCs w:val="24"/>
        </w:rPr>
        <w:t xml:space="preserve">, Saveetha Institute of Medical and Technical Sciences, for his constant encouragement and blessings. We also express our sincere thanks to our Pro-Chancellor, </w:t>
      </w:r>
      <w:r>
        <w:rPr>
          <w:rFonts w:ascii="Times New Roman" w:hAnsi="Times New Roman" w:eastAsia="Times New Roman"/>
          <w:b/>
          <w:bCs/>
          <w:sz w:val="24"/>
          <w:szCs w:val="24"/>
        </w:rPr>
        <w:t>Dr. Deepak Nallaswamy Veeraiyan</w:t>
      </w:r>
      <w:r>
        <w:rPr>
          <w:rFonts w:ascii="Times New Roman" w:hAnsi="Times New Roman" w:eastAsia="Times New Roman"/>
          <w:sz w:val="24"/>
          <w:szCs w:val="24"/>
        </w:rPr>
        <w:t>, and our Vice-Chancellor, Dr. S. Suresh Kumar, for their visionary leadership and moral support during the course of this project.</w:t>
      </w:r>
      <w:r>
        <w:br w:type="textWrapping"/>
      </w:r>
      <w:r>
        <w:br w:type="textWrapping"/>
      </w:r>
      <w:r>
        <w:rPr>
          <w:rFonts w:ascii="Times New Roman" w:hAnsi="Times New Roman" w:eastAsia="Times New Roman"/>
          <w:sz w:val="24"/>
          <w:szCs w:val="24"/>
        </w:rPr>
        <w:t xml:space="preserve">We are truly grateful to our Director, </w:t>
      </w:r>
      <w:r>
        <w:rPr>
          <w:rFonts w:ascii="Times New Roman" w:hAnsi="Times New Roman" w:eastAsia="Times New Roman"/>
          <w:b/>
          <w:bCs/>
          <w:sz w:val="24"/>
          <w:szCs w:val="24"/>
        </w:rPr>
        <w:t>Dr. Ramya Deepak</w:t>
      </w:r>
      <w:r>
        <w:rPr>
          <w:rFonts w:ascii="Times New Roman" w:hAnsi="Times New Roman" w:eastAsia="Times New Roman"/>
          <w:sz w:val="24"/>
          <w:szCs w:val="24"/>
        </w:rPr>
        <w:t>, SIMATS Engineering, for providing us with the necessary resources and a motivating academic environment. Our special thanks to our Principal,</w:t>
      </w:r>
      <w:r>
        <w:rPr>
          <w:rFonts w:ascii="Times New Roman" w:hAnsi="Times New Roman" w:eastAsia="Times New Roman"/>
          <w:b/>
          <w:bCs/>
          <w:sz w:val="24"/>
          <w:szCs w:val="24"/>
        </w:rPr>
        <w:t xml:space="preserve"> Dr. B. Ramesh</w:t>
      </w:r>
      <w:r>
        <w:rPr>
          <w:rFonts w:ascii="Times New Roman" w:hAnsi="Times New Roman" w:eastAsia="Times New Roman"/>
          <w:sz w:val="24"/>
          <w:szCs w:val="24"/>
        </w:rPr>
        <w:t xml:space="preserve"> for granting us access to the institute's facilities and encouraging us throughout the process. We sincerely thank our Head of the Department, </w:t>
      </w:r>
      <w:r>
        <w:rPr>
          <w:rFonts w:ascii="Times New Roman" w:hAnsi="Times New Roman" w:eastAsia="Times New Roman"/>
          <w:b/>
          <w:bCs/>
          <w:sz w:val="24"/>
          <w:szCs w:val="24"/>
        </w:rPr>
        <w:t>Dr. Sriramya P and Dr. Anusuya S</w:t>
      </w:r>
      <w:r>
        <w:rPr>
          <w:rFonts w:ascii="Times New Roman" w:hAnsi="Times New Roman" w:eastAsia="Times New Roman"/>
          <w:sz w:val="24"/>
          <w:szCs w:val="24"/>
        </w:rPr>
        <w:t xml:space="preserve"> for her continuous support, valuable guidance, and constant motivation.</w:t>
      </w:r>
      <w:r>
        <w:br w:type="textWrapping"/>
      </w:r>
      <w:r>
        <w:br w:type="textWrapping"/>
      </w:r>
      <w:r>
        <w:rPr>
          <w:rFonts w:ascii="Times New Roman" w:hAnsi="Times New Roman" w:eastAsia="Times New Roman"/>
          <w:sz w:val="24"/>
          <w:szCs w:val="24"/>
        </w:rPr>
        <w:t xml:space="preserve">We are especially indebted to our guide, </w:t>
      </w:r>
      <w:r>
        <w:rPr>
          <w:rFonts w:ascii="Times New Roman" w:hAnsi="Times New Roman" w:eastAsia="Times New Roman"/>
          <w:b/>
          <w:bCs/>
          <w:sz w:val="24"/>
          <w:szCs w:val="24"/>
        </w:rPr>
        <w:t>Dr. S. Pushpa Latha</w:t>
      </w:r>
      <w:r>
        <w:rPr>
          <w:rFonts w:ascii="Times New Roman" w:hAnsi="Times New Roman" w:eastAsia="Times New Roman"/>
          <w:sz w:val="24"/>
          <w:szCs w:val="24"/>
        </w:rPr>
        <w:t xml:space="preserve"> for her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32B5FC5A">
      <w:pPr>
        <w:spacing w:after="60"/>
        <w:rPr>
          <w:rFonts w:ascii="Times New Roman" w:hAnsi="Times New Roman" w:eastAsia="Times New Roman"/>
          <w:b/>
          <w:bCs/>
          <w:sz w:val="24"/>
          <w:szCs w:val="24"/>
        </w:rPr>
      </w:pPr>
    </w:p>
    <w:p w14:paraId="39F0E4AA">
      <w:pPr>
        <w:spacing w:after="60"/>
        <w:rPr>
          <w:rFonts w:ascii="Times New Roman" w:hAnsi="Times New Roman" w:eastAsia="Times New Roman"/>
          <w:b/>
          <w:bCs/>
          <w:sz w:val="24"/>
          <w:szCs w:val="24"/>
        </w:rPr>
      </w:pPr>
    </w:p>
    <w:p w14:paraId="55773EED">
      <w:pPr>
        <w:spacing w:after="60"/>
      </w:pPr>
      <w:r>
        <w:rPr>
          <w:rFonts w:ascii="Times New Roman" w:hAnsi="Times New Roman" w:eastAsia="Times New Roman"/>
          <w:b/>
          <w:bCs/>
          <w:sz w:val="24"/>
          <w:szCs w:val="24"/>
        </w:rPr>
        <w:t>Signature With Student Name</w:t>
      </w:r>
    </w:p>
    <w:p w14:paraId="003DAC6B">
      <w:pPr>
        <w:spacing w:after="60"/>
      </w:pPr>
      <w:r>
        <w:rPr>
          <w:rFonts w:ascii="Times New Roman" w:hAnsi="Times New Roman" w:eastAsia="Times New Roman" w:cs="Times New Roman"/>
          <w:sz w:val="24"/>
          <w:szCs w:val="24"/>
        </w:rPr>
        <w:t xml:space="preserve">N. Tejaswitha (192371057) </w:t>
      </w:r>
    </w:p>
    <w:p w14:paraId="016AC0B4">
      <w:pPr>
        <w:spacing w:after="60"/>
      </w:pPr>
      <w:r>
        <w:rPr>
          <w:rFonts w:ascii="Times New Roman" w:hAnsi="Times New Roman" w:eastAsia="Times New Roman" w:cs="Times New Roman"/>
          <w:sz w:val="24"/>
          <w:szCs w:val="24"/>
        </w:rPr>
        <w:t xml:space="preserve">N. Vijetha (192311258)  </w:t>
      </w:r>
    </w:p>
    <w:p w14:paraId="12E083BF">
      <w:pPr>
        <w:spacing w:after="60"/>
      </w:pPr>
      <w:r>
        <w:rPr>
          <w:rFonts w:ascii="Times New Roman" w:hAnsi="Times New Roman" w:eastAsia="Times New Roman" w:cs="Times New Roman"/>
          <w:sz w:val="24"/>
          <w:szCs w:val="24"/>
        </w:rPr>
        <w:t xml:space="preserve">B. Neha (192425033) </w:t>
      </w:r>
    </w:p>
    <w:p w14:paraId="17847997">
      <w:pPr>
        <w:spacing w:after="60"/>
      </w:pPr>
      <w:r>
        <w:rPr>
          <w:rFonts w:ascii="Times New Roman" w:hAnsi="Times New Roman" w:eastAsia="Times New Roman" w:cs="Times New Roman"/>
          <w:sz w:val="24"/>
          <w:szCs w:val="24"/>
        </w:rPr>
        <w:t>V. S. Meenakshy (192325133)</w:t>
      </w:r>
    </w:p>
    <w:p w14:paraId="1A486ECC">
      <w:pPr>
        <w:spacing w:after="120"/>
        <w:jc w:val="right"/>
        <w:rPr>
          <w:rFonts w:ascii="Segoe UI" w:hAnsi="Segoe UI" w:eastAsia="Segoe UI" w:cs="Segoe UI"/>
          <w:color w:val="000000" w:themeColor="text1"/>
          <w:sz w:val="18"/>
          <w:szCs w:val="18"/>
          <w14:textFill>
            <w14:solidFill>
              <w14:schemeClr w14:val="tx1"/>
            </w14:solidFill>
          </w14:textFill>
        </w:rPr>
      </w:pPr>
    </w:p>
    <w:p w14:paraId="235B8101">
      <w:pPr>
        <w:spacing w:after="120"/>
        <w:jc w:val="right"/>
        <w:rPr>
          <w:rFonts w:ascii="Times New Roman" w:hAnsi="Times New Roman" w:eastAsia="Times New Roman" w:cs="Times New Roman"/>
          <w:sz w:val="24"/>
          <w:szCs w:val="24"/>
        </w:rPr>
      </w:pPr>
      <w:r>
        <w:rPr>
          <w:rFonts w:ascii="Segoe UI" w:hAnsi="Segoe UI" w:eastAsia="Segoe UI" w:cs="Segoe UI"/>
          <w:color w:val="000000" w:themeColor="text1" w:themeTint="FF"/>
          <w:sz w:val="18"/>
          <w:szCs w:val="18"/>
          <w14:textFill>
            <w14:solidFill>
              <w14:schemeClr w14:val="tx1">
                <w14:lumMod w14:val="100000"/>
                <w14:lumOff w14:val="0"/>
              </w14:schemeClr>
            </w14:solidFill>
          </w14:textFill>
        </w:rPr>
        <w:t xml:space="preserve"> </w:t>
      </w:r>
    </w:p>
    <w:p w14:paraId="6C1E4665">
      <w:pPr>
        <w:spacing w:before="240" w:after="240" w:line="360" w:lineRule="auto"/>
        <w:jc w:val="center"/>
      </w:pPr>
      <w:r>
        <w:rPr>
          <w:rFonts w:ascii="Times New Roman" w:hAnsi="Times New Roman" w:eastAsia="Times New Roman"/>
          <w:b/>
          <w:bCs/>
          <w:sz w:val="28"/>
          <w:szCs w:val="28"/>
        </w:rPr>
        <w:t xml:space="preserve">    ABSTRACT</w:t>
      </w:r>
    </w:p>
    <w:p w14:paraId="768CA5FA">
      <w:pPr>
        <w:jc w:val="center"/>
        <w:rPr>
          <w:rFonts w:ascii="Times New Roman" w:hAnsi="Times New Roman" w:eastAsia="Times New Roman"/>
          <w:b/>
          <w:bCs/>
          <w:sz w:val="28"/>
          <w:szCs w:val="28"/>
        </w:rPr>
      </w:pPr>
    </w:p>
    <w:p w14:paraId="607F73AC">
      <w:pPr>
        <w:spacing w:after="240" w:line="360" w:lineRule="auto"/>
        <w:jc w:val="both"/>
      </w:pPr>
      <w:r>
        <w:rPr>
          <w:rFonts w:ascii="Times New Roman" w:hAnsi="Times New Roman" w:eastAsia="Times New Roman"/>
          <w:sz w:val="24"/>
          <w:szCs w:val="24"/>
        </w:rPr>
        <w:t xml:space="preserve">The project titled </w:t>
      </w:r>
      <w:r>
        <w:rPr>
          <w:rFonts w:ascii="Times New Roman" w:hAnsi="Times New Roman" w:eastAsia="Times New Roman"/>
          <w:b/>
          <w:bCs/>
          <w:sz w:val="24"/>
          <w:szCs w:val="24"/>
        </w:rPr>
        <w:t>"Design and Development of a Web-Based Internship and Placement Management System Using Java"</w:t>
      </w:r>
      <w:r>
        <w:rPr>
          <w:rFonts w:ascii="Times New Roman" w:hAnsi="Times New Roman" w:eastAsia="Times New Roman"/>
          <w:sz w:val="24"/>
          <w:szCs w:val="24"/>
        </w:rPr>
        <w:t xml:space="preserve"> focuses on developing an intelligent and structured platform to streamline the recruitment process for students, companies, and administrators. In today's competitive academic and professional environment, managing internship and placement activities manually leads to inefficiencies, paperwork, and communication gaps. This application addresses that challenge by providing a centralized web-based system that connects students with career opportunities while enabling companies to manage recruitment seamlessly.</w:t>
      </w:r>
      <w:r>
        <w:br w:type="textWrapping"/>
      </w:r>
      <w:r>
        <w:br w:type="textWrapping"/>
      </w:r>
      <w:r>
        <w:rPr>
          <w:rFonts w:ascii="Times New Roman" w:hAnsi="Times New Roman" w:eastAsia="Times New Roman"/>
          <w:sz w:val="24"/>
          <w:szCs w:val="24"/>
        </w:rPr>
        <w:t xml:space="preserve">The system employs </w:t>
      </w:r>
      <w:r>
        <w:rPr>
          <w:rFonts w:ascii="Times New Roman" w:hAnsi="Times New Roman" w:eastAsia="Times New Roman"/>
          <w:b/>
          <w:bCs/>
          <w:sz w:val="24"/>
          <w:szCs w:val="24"/>
        </w:rPr>
        <w:t>Java, JSP, Servlets, JDBC, HTML, CSS, and MySQL following the MVC architecture</w:t>
      </w:r>
      <w:r>
        <w:rPr>
          <w:rFonts w:ascii="Times New Roman" w:hAnsi="Times New Roman" w:eastAsia="Times New Roman"/>
          <w:sz w:val="24"/>
          <w:szCs w:val="24"/>
        </w:rPr>
        <w:t xml:space="preserve"> to deliver a robust and scalable solution. It provides separate modules for Students, Companies, and Admins. Students can register, manage profiles, upload resumes, apply for internships and placements, and track application status. Companies can post opportunities, review applications, and update candidate status through shortlist, accept, and reject actions. Admins can monitor all users, internships, placements, and applications through a centralizeddashboard.</w:t>
      </w:r>
      <w:r>
        <w:br w:type="textWrapping"/>
      </w:r>
      <w:r>
        <w:br w:type="textWrapping"/>
      </w:r>
      <w:r>
        <w:rPr>
          <w:rFonts w:ascii="Times New Roman" w:hAnsi="Times New Roman" w:eastAsia="Times New Roman"/>
          <w:sz w:val="24"/>
          <w:szCs w:val="24"/>
        </w:rPr>
        <w:t>The application's core objective is to improve efficiency, reduce paperwork, and simplify the recruitment process while enabling better communication and transparency between all stakeholders. It can be further expanded with features like AI-powered resume screening, automated interview scheduling, and integration with job portals. The proposed solution combines simplicity, intelligence, and user convenience, making internship and placement management both smart and efficient.</w:t>
      </w:r>
    </w:p>
    <w:p w14:paraId="14856561">
      <w:r>
        <w:br w:type="page"/>
      </w:r>
    </w:p>
    <w:p w14:paraId="5C8EF02F">
      <w:pPr>
        <w:spacing w:before="240" w:after="240"/>
        <w:jc w:val="center"/>
      </w:pPr>
      <w:r>
        <w:rPr>
          <w:rFonts w:ascii="Times New Roman" w:hAnsi="Times New Roman" w:eastAsia="Times New Roman"/>
          <w:b/>
          <w:sz w:val="28"/>
        </w:rPr>
        <w:t>TABLE OF CONTENTS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3F5DD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2A132E2">
            <w:pPr>
              <w:spacing w:after="0" w:line="240" w:lineRule="auto"/>
              <w:jc w:val="center"/>
            </w:pPr>
            <w:r>
              <w:rPr>
                <w:rFonts w:ascii="Times New Roman" w:hAnsi="Times New Roman" w:eastAsia="Times New Roman"/>
                <w:b/>
              </w:rPr>
              <w:t>SL. NO.</w:t>
            </w:r>
          </w:p>
        </w:tc>
        <w:tc>
          <w:tcPr>
            <w:tcW w:w="2340" w:type="dxa"/>
          </w:tcPr>
          <w:p w14:paraId="2D29F2F3">
            <w:pPr>
              <w:spacing w:after="0" w:line="240" w:lineRule="auto"/>
              <w:jc w:val="center"/>
            </w:pPr>
            <w:r>
              <w:rPr>
                <w:rFonts w:ascii="Times New Roman" w:hAnsi="Times New Roman" w:eastAsia="Times New Roman"/>
                <w:b/>
              </w:rPr>
              <w:t>CHAPTERS</w:t>
            </w:r>
          </w:p>
        </w:tc>
        <w:tc>
          <w:tcPr>
            <w:tcW w:w="2340" w:type="dxa"/>
          </w:tcPr>
          <w:p w14:paraId="3D5A2F04">
            <w:pPr>
              <w:spacing w:after="0" w:line="240" w:lineRule="auto"/>
              <w:jc w:val="center"/>
            </w:pPr>
            <w:r>
              <w:rPr>
                <w:rFonts w:ascii="Times New Roman" w:hAnsi="Times New Roman" w:eastAsia="Times New Roman"/>
                <w:b/>
              </w:rPr>
              <w:t>SUB TOPICS</w:t>
            </w:r>
          </w:p>
        </w:tc>
        <w:tc>
          <w:tcPr>
            <w:tcW w:w="2340" w:type="dxa"/>
          </w:tcPr>
          <w:p w14:paraId="47CA8505">
            <w:pPr>
              <w:spacing w:after="0" w:line="240" w:lineRule="auto"/>
              <w:jc w:val="center"/>
            </w:pPr>
            <w:r>
              <w:rPr>
                <w:rFonts w:ascii="Times New Roman" w:hAnsi="Times New Roman" w:eastAsia="Times New Roman"/>
                <w:b/>
              </w:rPr>
              <w:t>PAGES</w:t>
            </w:r>
          </w:p>
        </w:tc>
      </w:tr>
      <w:tr w14:paraId="18531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F45549F">
            <w:pPr>
              <w:spacing w:after="0" w:line="240" w:lineRule="auto"/>
              <w:jc w:val="center"/>
            </w:pPr>
            <w:r>
              <w:rPr>
                <w:rFonts w:ascii="Times New Roman" w:hAnsi="Times New Roman" w:eastAsia="Times New Roman"/>
              </w:rPr>
              <w:t>1</w:t>
            </w:r>
          </w:p>
        </w:tc>
        <w:tc>
          <w:tcPr>
            <w:tcW w:w="2340" w:type="dxa"/>
          </w:tcPr>
          <w:p w14:paraId="71CC1F9E">
            <w:pPr>
              <w:spacing w:after="0" w:line="240" w:lineRule="auto"/>
            </w:pPr>
            <w:r>
              <w:rPr>
                <w:rFonts w:ascii="Times New Roman" w:hAnsi="Times New Roman" w:eastAsia="Times New Roman"/>
              </w:rPr>
              <w:t>Chapter 1</w:t>
            </w:r>
          </w:p>
        </w:tc>
        <w:tc>
          <w:tcPr>
            <w:tcW w:w="2340" w:type="dxa"/>
          </w:tcPr>
          <w:p w14:paraId="3EE5D1A8">
            <w:pPr>
              <w:spacing w:after="0" w:line="240" w:lineRule="auto"/>
            </w:pPr>
            <w:r>
              <w:rPr>
                <w:rFonts w:ascii="Times New Roman" w:hAnsi="Times New Roman" w:eastAsia="Times New Roman"/>
              </w:rPr>
              <w:t>1.1 Background Information</w:t>
            </w:r>
          </w:p>
        </w:tc>
        <w:tc>
          <w:tcPr>
            <w:tcW w:w="2340" w:type="dxa"/>
          </w:tcPr>
          <w:p w14:paraId="11A8EB2F">
            <w:pPr>
              <w:spacing w:after="0" w:line="240" w:lineRule="auto"/>
              <w:jc w:val="center"/>
            </w:pPr>
            <w:r>
              <w:rPr>
                <w:rFonts w:ascii="Times New Roman" w:hAnsi="Times New Roman" w:eastAsia="Times New Roman"/>
              </w:rPr>
              <w:t>8</w:t>
            </w:r>
          </w:p>
        </w:tc>
      </w:tr>
      <w:tr w14:paraId="4CEBF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600AEA6">
            <w:pPr>
              <w:spacing w:after="0" w:line="240" w:lineRule="auto"/>
              <w:jc w:val="center"/>
            </w:pPr>
          </w:p>
        </w:tc>
        <w:tc>
          <w:tcPr>
            <w:tcW w:w="2340" w:type="dxa"/>
          </w:tcPr>
          <w:p w14:paraId="2338DF70">
            <w:pPr>
              <w:spacing w:after="0" w:line="240" w:lineRule="auto"/>
            </w:pPr>
          </w:p>
        </w:tc>
        <w:tc>
          <w:tcPr>
            <w:tcW w:w="2340" w:type="dxa"/>
          </w:tcPr>
          <w:p w14:paraId="57E089F4">
            <w:pPr>
              <w:spacing w:after="0" w:line="240" w:lineRule="auto"/>
            </w:pPr>
            <w:r>
              <w:rPr>
                <w:rFonts w:ascii="Times New Roman" w:hAnsi="Times New Roman" w:eastAsia="Times New Roman"/>
              </w:rPr>
              <w:t>1.2 Project Objectives</w:t>
            </w:r>
          </w:p>
        </w:tc>
        <w:tc>
          <w:tcPr>
            <w:tcW w:w="2340" w:type="dxa"/>
          </w:tcPr>
          <w:p w14:paraId="5C192D4E">
            <w:pPr>
              <w:spacing w:after="0" w:line="240" w:lineRule="auto"/>
              <w:jc w:val="center"/>
            </w:pPr>
            <w:r>
              <w:t>8</w:t>
            </w:r>
          </w:p>
        </w:tc>
      </w:tr>
      <w:tr w14:paraId="5E69D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373A49F">
            <w:pPr>
              <w:spacing w:after="0" w:line="240" w:lineRule="auto"/>
              <w:jc w:val="center"/>
            </w:pPr>
          </w:p>
        </w:tc>
        <w:tc>
          <w:tcPr>
            <w:tcW w:w="2340" w:type="dxa"/>
          </w:tcPr>
          <w:p w14:paraId="567F2B1F">
            <w:pPr>
              <w:spacing w:after="0" w:line="240" w:lineRule="auto"/>
            </w:pPr>
          </w:p>
        </w:tc>
        <w:tc>
          <w:tcPr>
            <w:tcW w:w="2340" w:type="dxa"/>
          </w:tcPr>
          <w:p w14:paraId="67A6296A">
            <w:pPr>
              <w:spacing w:after="0" w:line="240" w:lineRule="auto"/>
            </w:pPr>
            <w:r>
              <w:rPr>
                <w:rFonts w:ascii="Times New Roman" w:hAnsi="Times New Roman" w:eastAsia="Times New Roman"/>
              </w:rPr>
              <w:t>1.3 Significance</w:t>
            </w:r>
          </w:p>
        </w:tc>
        <w:tc>
          <w:tcPr>
            <w:tcW w:w="2340" w:type="dxa"/>
          </w:tcPr>
          <w:p w14:paraId="6C8FA996">
            <w:pPr>
              <w:spacing w:after="0" w:line="240" w:lineRule="auto"/>
              <w:jc w:val="center"/>
            </w:pPr>
            <w:r>
              <w:t>8</w:t>
            </w:r>
          </w:p>
        </w:tc>
      </w:tr>
      <w:tr w14:paraId="1B19A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D6170BA">
            <w:pPr>
              <w:spacing w:after="0" w:line="240" w:lineRule="auto"/>
              <w:jc w:val="center"/>
            </w:pPr>
          </w:p>
        </w:tc>
        <w:tc>
          <w:tcPr>
            <w:tcW w:w="2340" w:type="dxa"/>
          </w:tcPr>
          <w:p w14:paraId="3E2E60A5">
            <w:pPr>
              <w:spacing w:after="0" w:line="240" w:lineRule="auto"/>
            </w:pPr>
          </w:p>
        </w:tc>
        <w:tc>
          <w:tcPr>
            <w:tcW w:w="2340" w:type="dxa"/>
          </w:tcPr>
          <w:p w14:paraId="143E61F3">
            <w:pPr>
              <w:spacing w:after="0" w:line="240" w:lineRule="auto"/>
            </w:pPr>
            <w:r>
              <w:rPr>
                <w:rFonts w:ascii="Times New Roman" w:hAnsi="Times New Roman" w:eastAsia="Times New Roman"/>
              </w:rPr>
              <w:t>1.4 Scope</w:t>
            </w:r>
          </w:p>
        </w:tc>
        <w:tc>
          <w:tcPr>
            <w:tcW w:w="2340" w:type="dxa"/>
          </w:tcPr>
          <w:p w14:paraId="3840701C">
            <w:pPr>
              <w:spacing w:after="0" w:line="240" w:lineRule="auto"/>
              <w:jc w:val="center"/>
            </w:pPr>
            <w:r>
              <w:t>9</w:t>
            </w:r>
          </w:p>
        </w:tc>
      </w:tr>
      <w:tr w14:paraId="6C37A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2BF2E40">
            <w:pPr>
              <w:spacing w:after="0" w:line="240" w:lineRule="auto"/>
              <w:jc w:val="center"/>
            </w:pPr>
          </w:p>
        </w:tc>
        <w:tc>
          <w:tcPr>
            <w:tcW w:w="2340" w:type="dxa"/>
          </w:tcPr>
          <w:p w14:paraId="3B5E1329">
            <w:pPr>
              <w:spacing w:after="0" w:line="240" w:lineRule="auto"/>
            </w:pPr>
          </w:p>
        </w:tc>
        <w:tc>
          <w:tcPr>
            <w:tcW w:w="2340" w:type="dxa"/>
          </w:tcPr>
          <w:p w14:paraId="2311D16E">
            <w:pPr>
              <w:spacing w:after="0" w:line="240" w:lineRule="auto"/>
            </w:pPr>
            <w:r>
              <w:rPr>
                <w:rFonts w:ascii="Times New Roman" w:hAnsi="Times New Roman" w:eastAsia="Times New Roman"/>
              </w:rPr>
              <w:t>1.5 Methodology Overview</w:t>
            </w:r>
          </w:p>
        </w:tc>
        <w:tc>
          <w:tcPr>
            <w:tcW w:w="2340" w:type="dxa"/>
          </w:tcPr>
          <w:p w14:paraId="7D9C3203">
            <w:pPr>
              <w:spacing w:after="0" w:line="240" w:lineRule="auto"/>
              <w:jc w:val="center"/>
            </w:pPr>
            <w:r>
              <w:t>9</w:t>
            </w:r>
          </w:p>
        </w:tc>
      </w:tr>
      <w:tr w14:paraId="5542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D2CB179">
            <w:pPr>
              <w:spacing w:after="0" w:line="240" w:lineRule="auto"/>
              <w:jc w:val="center"/>
            </w:pPr>
            <w:r>
              <w:rPr>
                <w:rFonts w:ascii="Times New Roman" w:hAnsi="Times New Roman" w:eastAsia="Times New Roman"/>
              </w:rPr>
              <w:t>2</w:t>
            </w:r>
          </w:p>
        </w:tc>
        <w:tc>
          <w:tcPr>
            <w:tcW w:w="2340" w:type="dxa"/>
          </w:tcPr>
          <w:p w14:paraId="26A14401">
            <w:pPr>
              <w:spacing w:after="0" w:line="240" w:lineRule="auto"/>
            </w:pPr>
            <w:r>
              <w:rPr>
                <w:rFonts w:ascii="Times New Roman" w:hAnsi="Times New Roman" w:eastAsia="Times New Roman"/>
              </w:rPr>
              <w:t>Chapter 2</w:t>
            </w:r>
          </w:p>
        </w:tc>
        <w:tc>
          <w:tcPr>
            <w:tcW w:w="2340" w:type="dxa"/>
          </w:tcPr>
          <w:p w14:paraId="13BA9410">
            <w:pPr>
              <w:spacing w:after="0" w:line="240" w:lineRule="auto"/>
            </w:pPr>
            <w:r>
              <w:rPr>
                <w:rFonts w:ascii="Times New Roman" w:hAnsi="Times New Roman" w:eastAsia="Times New Roman"/>
              </w:rPr>
              <w:t>2.1 Description of the Problem</w:t>
            </w:r>
          </w:p>
        </w:tc>
        <w:tc>
          <w:tcPr>
            <w:tcW w:w="2340" w:type="dxa"/>
          </w:tcPr>
          <w:p w14:paraId="77CED80A">
            <w:pPr>
              <w:spacing w:after="0" w:line="240" w:lineRule="auto"/>
              <w:jc w:val="center"/>
            </w:pPr>
            <w:r>
              <w:rPr>
                <w:rFonts w:ascii="Times New Roman" w:hAnsi="Times New Roman" w:eastAsia="Times New Roman"/>
              </w:rPr>
              <w:t>10</w:t>
            </w:r>
          </w:p>
        </w:tc>
      </w:tr>
      <w:tr w14:paraId="3A983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594F9A2">
            <w:pPr>
              <w:spacing w:after="0" w:line="240" w:lineRule="auto"/>
              <w:jc w:val="center"/>
            </w:pPr>
          </w:p>
        </w:tc>
        <w:tc>
          <w:tcPr>
            <w:tcW w:w="2340" w:type="dxa"/>
          </w:tcPr>
          <w:p w14:paraId="3F396FDA">
            <w:pPr>
              <w:spacing w:after="0" w:line="240" w:lineRule="auto"/>
            </w:pPr>
          </w:p>
        </w:tc>
        <w:tc>
          <w:tcPr>
            <w:tcW w:w="2340" w:type="dxa"/>
          </w:tcPr>
          <w:p w14:paraId="1984DA49">
            <w:pPr>
              <w:spacing w:after="0" w:line="240" w:lineRule="auto"/>
            </w:pPr>
            <w:r>
              <w:rPr>
                <w:rFonts w:ascii="Times New Roman" w:hAnsi="Times New Roman" w:eastAsia="Times New Roman"/>
              </w:rPr>
              <w:t>2.2 Evidence of the Problem</w:t>
            </w:r>
          </w:p>
        </w:tc>
        <w:tc>
          <w:tcPr>
            <w:tcW w:w="2340" w:type="dxa"/>
          </w:tcPr>
          <w:p w14:paraId="18B6DF10">
            <w:pPr>
              <w:spacing w:after="0" w:line="240" w:lineRule="auto"/>
              <w:jc w:val="center"/>
            </w:pPr>
            <w:r>
              <w:t>10</w:t>
            </w:r>
          </w:p>
        </w:tc>
      </w:tr>
      <w:tr w14:paraId="201D5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CE8E1DB">
            <w:pPr>
              <w:spacing w:after="0" w:line="240" w:lineRule="auto"/>
              <w:jc w:val="center"/>
            </w:pPr>
          </w:p>
        </w:tc>
        <w:tc>
          <w:tcPr>
            <w:tcW w:w="2340" w:type="dxa"/>
          </w:tcPr>
          <w:p w14:paraId="0D2D8A1E">
            <w:pPr>
              <w:spacing w:after="0" w:line="240" w:lineRule="auto"/>
            </w:pPr>
          </w:p>
        </w:tc>
        <w:tc>
          <w:tcPr>
            <w:tcW w:w="2340" w:type="dxa"/>
          </w:tcPr>
          <w:p w14:paraId="2718689B">
            <w:pPr>
              <w:spacing w:after="0" w:line="240" w:lineRule="auto"/>
            </w:pPr>
            <w:r>
              <w:rPr>
                <w:rFonts w:ascii="Times New Roman" w:hAnsi="Times New Roman" w:eastAsia="Times New Roman"/>
              </w:rPr>
              <w:t>2.3 Stakeholders</w:t>
            </w:r>
          </w:p>
        </w:tc>
        <w:tc>
          <w:tcPr>
            <w:tcW w:w="2340" w:type="dxa"/>
          </w:tcPr>
          <w:p w14:paraId="6E71D5A0">
            <w:pPr>
              <w:spacing w:after="0" w:line="240" w:lineRule="auto"/>
              <w:jc w:val="center"/>
            </w:pPr>
            <w:r>
              <w:t>10-11</w:t>
            </w:r>
          </w:p>
        </w:tc>
      </w:tr>
      <w:tr w14:paraId="5221F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12E784D">
            <w:pPr>
              <w:spacing w:after="0" w:line="240" w:lineRule="auto"/>
              <w:jc w:val="center"/>
            </w:pPr>
          </w:p>
        </w:tc>
        <w:tc>
          <w:tcPr>
            <w:tcW w:w="2340" w:type="dxa"/>
          </w:tcPr>
          <w:p w14:paraId="0EC9D693">
            <w:pPr>
              <w:spacing w:after="0" w:line="240" w:lineRule="auto"/>
            </w:pPr>
          </w:p>
        </w:tc>
        <w:tc>
          <w:tcPr>
            <w:tcW w:w="2340" w:type="dxa"/>
          </w:tcPr>
          <w:p w14:paraId="70398C82">
            <w:pPr>
              <w:spacing w:after="0" w:line="240" w:lineRule="auto"/>
            </w:pPr>
            <w:r>
              <w:rPr>
                <w:rFonts w:ascii="Times New Roman" w:hAnsi="Times New Roman" w:eastAsia="Times New Roman"/>
              </w:rPr>
              <w:t>2.4 Supporting Data/Research</w:t>
            </w:r>
          </w:p>
        </w:tc>
        <w:tc>
          <w:tcPr>
            <w:tcW w:w="2340" w:type="dxa"/>
          </w:tcPr>
          <w:p w14:paraId="6AD03F86">
            <w:pPr>
              <w:spacing w:after="0" w:line="240" w:lineRule="auto"/>
              <w:jc w:val="center"/>
            </w:pPr>
            <w:r>
              <w:t>11</w:t>
            </w:r>
          </w:p>
        </w:tc>
      </w:tr>
      <w:tr w14:paraId="79AD2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B497531">
            <w:pPr>
              <w:spacing w:after="0" w:line="240" w:lineRule="auto"/>
              <w:jc w:val="center"/>
            </w:pPr>
            <w:r>
              <w:rPr>
                <w:rFonts w:ascii="Times New Roman" w:hAnsi="Times New Roman" w:eastAsia="Times New Roman"/>
              </w:rPr>
              <w:t>3</w:t>
            </w:r>
          </w:p>
        </w:tc>
        <w:tc>
          <w:tcPr>
            <w:tcW w:w="2340" w:type="dxa"/>
          </w:tcPr>
          <w:p w14:paraId="4C21CFF0">
            <w:pPr>
              <w:spacing w:after="0" w:line="240" w:lineRule="auto"/>
            </w:pPr>
            <w:r>
              <w:rPr>
                <w:rFonts w:ascii="Times New Roman" w:hAnsi="Times New Roman" w:eastAsia="Times New Roman"/>
              </w:rPr>
              <w:t>Chapter 3</w:t>
            </w:r>
          </w:p>
        </w:tc>
        <w:tc>
          <w:tcPr>
            <w:tcW w:w="2340" w:type="dxa"/>
          </w:tcPr>
          <w:p w14:paraId="4832FCD5">
            <w:pPr>
              <w:spacing w:after="0" w:line="240" w:lineRule="auto"/>
            </w:pPr>
            <w:r>
              <w:rPr>
                <w:rFonts w:ascii="Times New Roman" w:hAnsi="Times New Roman" w:eastAsia="Times New Roman"/>
              </w:rPr>
              <w:t>3.1 Development and Design</w:t>
            </w:r>
          </w:p>
        </w:tc>
        <w:tc>
          <w:tcPr>
            <w:tcW w:w="2340" w:type="dxa"/>
          </w:tcPr>
          <w:p w14:paraId="671A5EA1">
            <w:pPr>
              <w:spacing w:after="0" w:line="240" w:lineRule="auto"/>
              <w:jc w:val="center"/>
            </w:pPr>
            <w:r>
              <w:rPr>
                <w:rFonts w:ascii="Times New Roman" w:hAnsi="Times New Roman" w:eastAsia="Times New Roman"/>
              </w:rPr>
              <w:t>12</w:t>
            </w:r>
          </w:p>
        </w:tc>
      </w:tr>
      <w:tr w14:paraId="00FCD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378B446">
            <w:pPr>
              <w:spacing w:after="0" w:line="240" w:lineRule="auto"/>
              <w:jc w:val="center"/>
            </w:pPr>
          </w:p>
        </w:tc>
        <w:tc>
          <w:tcPr>
            <w:tcW w:w="2340" w:type="dxa"/>
          </w:tcPr>
          <w:p w14:paraId="48A8A5FD">
            <w:pPr>
              <w:spacing w:after="0" w:line="240" w:lineRule="auto"/>
            </w:pPr>
          </w:p>
        </w:tc>
        <w:tc>
          <w:tcPr>
            <w:tcW w:w="2340" w:type="dxa"/>
          </w:tcPr>
          <w:p w14:paraId="08F4BC78">
            <w:pPr>
              <w:spacing w:after="0" w:line="240" w:lineRule="auto"/>
            </w:pPr>
            <w:r>
              <w:rPr>
                <w:rFonts w:ascii="Times New Roman" w:hAnsi="Times New Roman" w:eastAsia="Times New Roman"/>
              </w:rPr>
              <w:t>3.2 Tools and Technologies</w:t>
            </w:r>
          </w:p>
        </w:tc>
        <w:tc>
          <w:tcPr>
            <w:tcW w:w="2340" w:type="dxa"/>
          </w:tcPr>
          <w:p w14:paraId="2FEF0E1A">
            <w:pPr>
              <w:spacing w:after="0" w:line="240" w:lineRule="auto"/>
              <w:jc w:val="center"/>
            </w:pPr>
            <w:r>
              <w:t>12</w:t>
            </w:r>
          </w:p>
        </w:tc>
      </w:tr>
      <w:tr w14:paraId="4374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E1F083B">
            <w:pPr>
              <w:spacing w:after="0" w:line="240" w:lineRule="auto"/>
              <w:jc w:val="center"/>
            </w:pPr>
          </w:p>
        </w:tc>
        <w:tc>
          <w:tcPr>
            <w:tcW w:w="2340" w:type="dxa"/>
          </w:tcPr>
          <w:p w14:paraId="078BC676">
            <w:pPr>
              <w:spacing w:after="0" w:line="240" w:lineRule="auto"/>
            </w:pPr>
          </w:p>
        </w:tc>
        <w:tc>
          <w:tcPr>
            <w:tcW w:w="2340" w:type="dxa"/>
          </w:tcPr>
          <w:p w14:paraId="184941A9">
            <w:pPr>
              <w:spacing w:after="0" w:line="240" w:lineRule="auto"/>
            </w:pPr>
            <w:r>
              <w:rPr>
                <w:rFonts w:ascii="Times New Roman" w:hAnsi="Times New Roman" w:eastAsia="Times New Roman"/>
              </w:rPr>
              <w:t>3.3 Solution Overview</w:t>
            </w:r>
          </w:p>
        </w:tc>
        <w:tc>
          <w:tcPr>
            <w:tcW w:w="2340" w:type="dxa"/>
          </w:tcPr>
          <w:p w14:paraId="4D68AAFD">
            <w:pPr>
              <w:spacing w:after="0" w:line="240" w:lineRule="auto"/>
              <w:jc w:val="center"/>
            </w:pPr>
            <w:r>
              <w:t>12-13</w:t>
            </w:r>
          </w:p>
        </w:tc>
      </w:tr>
      <w:tr w14:paraId="43BE8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87B2593">
            <w:pPr>
              <w:spacing w:after="0" w:line="240" w:lineRule="auto"/>
              <w:jc w:val="center"/>
            </w:pPr>
          </w:p>
        </w:tc>
        <w:tc>
          <w:tcPr>
            <w:tcW w:w="2340" w:type="dxa"/>
          </w:tcPr>
          <w:p w14:paraId="575D6A38">
            <w:pPr>
              <w:spacing w:after="0" w:line="240" w:lineRule="auto"/>
            </w:pPr>
          </w:p>
        </w:tc>
        <w:tc>
          <w:tcPr>
            <w:tcW w:w="2340" w:type="dxa"/>
          </w:tcPr>
          <w:p w14:paraId="35C0BCD0">
            <w:pPr>
              <w:spacing w:after="0" w:line="240" w:lineRule="auto"/>
            </w:pPr>
            <w:r>
              <w:rPr>
                <w:rFonts w:ascii="Times New Roman" w:hAnsi="Times New Roman" w:eastAsia="Times New Roman"/>
              </w:rPr>
              <w:t>3.4 Engineering Standards</w:t>
            </w:r>
          </w:p>
        </w:tc>
        <w:tc>
          <w:tcPr>
            <w:tcW w:w="2340" w:type="dxa"/>
          </w:tcPr>
          <w:p w14:paraId="3E184291">
            <w:pPr>
              <w:spacing w:after="0" w:line="240" w:lineRule="auto"/>
              <w:jc w:val="center"/>
            </w:pPr>
            <w:r>
              <w:t>13</w:t>
            </w:r>
          </w:p>
        </w:tc>
      </w:tr>
      <w:tr w14:paraId="075CC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F689B64">
            <w:pPr>
              <w:spacing w:after="0" w:line="240" w:lineRule="auto"/>
              <w:jc w:val="center"/>
            </w:pPr>
          </w:p>
        </w:tc>
        <w:tc>
          <w:tcPr>
            <w:tcW w:w="2340" w:type="dxa"/>
          </w:tcPr>
          <w:p w14:paraId="6B1E4276">
            <w:pPr>
              <w:spacing w:after="0" w:line="240" w:lineRule="auto"/>
            </w:pPr>
          </w:p>
        </w:tc>
        <w:tc>
          <w:tcPr>
            <w:tcW w:w="2340" w:type="dxa"/>
          </w:tcPr>
          <w:p w14:paraId="02E8A1E1">
            <w:pPr>
              <w:spacing w:after="0" w:line="240" w:lineRule="auto"/>
            </w:pPr>
            <w:r>
              <w:rPr>
                <w:rFonts w:ascii="Times New Roman" w:hAnsi="Times New Roman" w:eastAsia="Times New Roman"/>
              </w:rPr>
              <w:t>3.5 Solution Justification</w:t>
            </w:r>
          </w:p>
        </w:tc>
        <w:tc>
          <w:tcPr>
            <w:tcW w:w="2340" w:type="dxa"/>
          </w:tcPr>
          <w:p w14:paraId="3196F5B4">
            <w:pPr>
              <w:spacing w:after="0" w:line="240" w:lineRule="auto"/>
              <w:jc w:val="center"/>
            </w:pPr>
            <w:r>
              <w:t>13</w:t>
            </w:r>
          </w:p>
        </w:tc>
      </w:tr>
      <w:tr w14:paraId="1648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C4D0662">
            <w:pPr>
              <w:spacing w:after="0" w:line="240" w:lineRule="auto"/>
              <w:jc w:val="center"/>
            </w:pPr>
            <w:r>
              <w:rPr>
                <w:rFonts w:ascii="Times New Roman" w:hAnsi="Times New Roman" w:eastAsia="Times New Roman"/>
              </w:rPr>
              <w:t>4</w:t>
            </w:r>
          </w:p>
        </w:tc>
        <w:tc>
          <w:tcPr>
            <w:tcW w:w="2340" w:type="dxa"/>
          </w:tcPr>
          <w:p w14:paraId="01FA9979">
            <w:pPr>
              <w:spacing w:after="0" w:line="240" w:lineRule="auto"/>
            </w:pPr>
            <w:r>
              <w:rPr>
                <w:rFonts w:ascii="Times New Roman" w:hAnsi="Times New Roman" w:eastAsia="Times New Roman"/>
              </w:rPr>
              <w:t>Chapter 4</w:t>
            </w:r>
          </w:p>
        </w:tc>
        <w:tc>
          <w:tcPr>
            <w:tcW w:w="2340" w:type="dxa"/>
          </w:tcPr>
          <w:p w14:paraId="05DE6F75">
            <w:pPr>
              <w:spacing w:after="0" w:line="240" w:lineRule="auto"/>
            </w:pPr>
            <w:r>
              <w:rPr>
                <w:rFonts w:ascii="Times New Roman" w:hAnsi="Times New Roman" w:eastAsia="Times New Roman"/>
              </w:rPr>
              <w:t>4.1 Evaluation of Results</w:t>
            </w:r>
          </w:p>
        </w:tc>
        <w:tc>
          <w:tcPr>
            <w:tcW w:w="2340" w:type="dxa"/>
          </w:tcPr>
          <w:p w14:paraId="41668D55">
            <w:pPr>
              <w:spacing w:after="0" w:line="240" w:lineRule="auto"/>
              <w:jc w:val="center"/>
            </w:pPr>
            <w:r>
              <w:rPr>
                <w:rFonts w:ascii="Times New Roman" w:hAnsi="Times New Roman" w:eastAsia="Times New Roman"/>
              </w:rPr>
              <w:t>15</w:t>
            </w:r>
          </w:p>
        </w:tc>
      </w:tr>
      <w:tr w14:paraId="22BA8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49421A4">
            <w:pPr>
              <w:spacing w:after="0" w:line="240" w:lineRule="auto"/>
              <w:jc w:val="center"/>
            </w:pPr>
          </w:p>
        </w:tc>
        <w:tc>
          <w:tcPr>
            <w:tcW w:w="2340" w:type="dxa"/>
          </w:tcPr>
          <w:p w14:paraId="41DB554A">
            <w:pPr>
              <w:spacing w:after="0" w:line="240" w:lineRule="auto"/>
            </w:pPr>
          </w:p>
        </w:tc>
        <w:tc>
          <w:tcPr>
            <w:tcW w:w="2340" w:type="dxa"/>
          </w:tcPr>
          <w:p w14:paraId="1663C104">
            <w:pPr>
              <w:spacing w:after="0" w:line="240" w:lineRule="auto"/>
            </w:pPr>
            <w:r>
              <w:rPr>
                <w:rFonts w:ascii="Times New Roman" w:hAnsi="Times New Roman" w:eastAsia="Times New Roman"/>
              </w:rPr>
              <w:t>4.2 Challenges Encountered</w:t>
            </w:r>
          </w:p>
        </w:tc>
        <w:tc>
          <w:tcPr>
            <w:tcW w:w="2340" w:type="dxa"/>
          </w:tcPr>
          <w:p w14:paraId="0BF074B9">
            <w:pPr>
              <w:spacing w:after="0" w:line="240" w:lineRule="auto"/>
              <w:jc w:val="center"/>
            </w:pPr>
            <w:r>
              <w:t>15-16</w:t>
            </w:r>
          </w:p>
        </w:tc>
      </w:tr>
      <w:tr w14:paraId="18B0D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9F9FEFF">
            <w:pPr>
              <w:spacing w:after="0" w:line="240" w:lineRule="auto"/>
              <w:jc w:val="center"/>
            </w:pPr>
          </w:p>
        </w:tc>
        <w:tc>
          <w:tcPr>
            <w:tcW w:w="2340" w:type="dxa"/>
          </w:tcPr>
          <w:p w14:paraId="36B85A73">
            <w:pPr>
              <w:spacing w:after="0" w:line="240" w:lineRule="auto"/>
            </w:pPr>
          </w:p>
        </w:tc>
        <w:tc>
          <w:tcPr>
            <w:tcW w:w="2340" w:type="dxa"/>
          </w:tcPr>
          <w:p w14:paraId="5972B123">
            <w:pPr>
              <w:spacing w:after="0" w:line="240" w:lineRule="auto"/>
            </w:pPr>
            <w:r>
              <w:rPr>
                <w:rFonts w:ascii="Times New Roman" w:hAnsi="Times New Roman" w:eastAsia="Times New Roman"/>
              </w:rPr>
              <w:t>4.3 Possible Improvements</w:t>
            </w:r>
          </w:p>
        </w:tc>
        <w:tc>
          <w:tcPr>
            <w:tcW w:w="2340" w:type="dxa"/>
          </w:tcPr>
          <w:p w14:paraId="200270DF">
            <w:pPr>
              <w:spacing w:after="0" w:line="240" w:lineRule="auto"/>
              <w:jc w:val="center"/>
            </w:pPr>
            <w:r>
              <w:t>16</w:t>
            </w:r>
          </w:p>
        </w:tc>
      </w:tr>
      <w:tr w14:paraId="4295A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32A94DB">
            <w:pPr>
              <w:spacing w:after="0" w:line="240" w:lineRule="auto"/>
              <w:jc w:val="center"/>
            </w:pPr>
          </w:p>
        </w:tc>
        <w:tc>
          <w:tcPr>
            <w:tcW w:w="2340" w:type="dxa"/>
          </w:tcPr>
          <w:p w14:paraId="239D75FE">
            <w:pPr>
              <w:spacing w:after="0" w:line="240" w:lineRule="auto"/>
            </w:pPr>
          </w:p>
        </w:tc>
        <w:tc>
          <w:tcPr>
            <w:tcW w:w="2340" w:type="dxa"/>
          </w:tcPr>
          <w:p w14:paraId="6AC46258">
            <w:pPr>
              <w:spacing w:after="0" w:line="240" w:lineRule="auto"/>
            </w:pPr>
            <w:r>
              <w:rPr>
                <w:rFonts w:ascii="Times New Roman" w:hAnsi="Times New Roman" w:eastAsia="Times New Roman"/>
              </w:rPr>
              <w:t>4.4 Recommendations</w:t>
            </w:r>
          </w:p>
        </w:tc>
        <w:tc>
          <w:tcPr>
            <w:tcW w:w="2340" w:type="dxa"/>
          </w:tcPr>
          <w:p w14:paraId="0AFDB857">
            <w:pPr>
              <w:spacing w:after="0" w:line="240" w:lineRule="auto"/>
              <w:jc w:val="center"/>
            </w:pPr>
            <w:r>
              <w:t>16-17</w:t>
            </w:r>
          </w:p>
        </w:tc>
      </w:tr>
      <w:tr w14:paraId="6A499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2BB3351">
            <w:pPr>
              <w:spacing w:after="0" w:line="240" w:lineRule="auto"/>
              <w:jc w:val="center"/>
            </w:pPr>
            <w:r>
              <w:rPr>
                <w:rFonts w:ascii="Times New Roman" w:hAnsi="Times New Roman" w:eastAsia="Times New Roman"/>
              </w:rPr>
              <w:t>5</w:t>
            </w:r>
          </w:p>
        </w:tc>
        <w:tc>
          <w:tcPr>
            <w:tcW w:w="2340" w:type="dxa"/>
          </w:tcPr>
          <w:p w14:paraId="62AC6817">
            <w:pPr>
              <w:spacing w:after="0" w:line="240" w:lineRule="auto"/>
            </w:pPr>
            <w:r>
              <w:rPr>
                <w:rFonts w:ascii="Times New Roman" w:hAnsi="Times New Roman" w:eastAsia="Times New Roman"/>
              </w:rPr>
              <w:t>Chapter 5</w:t>
            </w:r>
          </w:p>
        </w:tc>
        <w:tc>
          <w:tcPr>
            <w:tcW w:w="2340" w:type="dxa"/>
          </w:tcPr>
          <w:p w14:paraId="0B222702">
            <w:pPr>
              <w:spacing w:after="0" w:line="240" w:lineRule="auto"/>
            </w:pPr>
            <w:r>
              <w:rPr>
                <w:rFonts w:ascii="Times New Roman" w:hAnsi="Times New Roman" w:eastAsia="Times New Roman"/>
              </w:rPr>
              <w:t>5.1 Key Learning Outcomes</w:t>
            </w:r>
          </w:p>
        </w:tc>
        <w:tc>
          <w:tcPr>
            <w:tcW w:w="2340" w:type="dxa"/>
          </w:tcPr>
          <w:p w14:paraId="383F2A61">
            <w:pPr>
              <w:spacing w:after="0" w:line="240" w:lineRule="auto"/>
              <w:jc w:val="center"/>
            </w:pPr>
            <w:r>
              <w:rPr>
                <w:rFonts w:ascii="Times New Roman" w:hAnsi="Times New Roman" w:eastAsia="Times New Roman"/>
              </w:rPr>
              <w:t>18-19</w:t>
            </w:r>
          </w:p>
        </w:tc>
      </w:tr>
      <w:tr w14:paraId="1538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5184FE8">
            <w:pPr>
              <w:spacing w:after="0" w:line="240" w:lineRule="auto"/>
              <w:jc w:val="center"/>
            </w:pPr>
          </w:p>
        </w:tc>
        <w:tc>
          <w:tcPr>
            <w:tcW w:w="2340" w:type="dxa"/>
          </w:tcPr>
          <w:p w14:paraId="30BE4163">
            <w:pPr>
              <w:spacing w:after="0" w:line="240" w:lineRule="auto"/>
            </w:pPr>
          </w:p>
        </w:tc>
        <w:tc>
          <w:tcPr>
            <w:tcW w:w="2340" w:type="dxa"/>
          </w:tcPr>
          <w:p w14:paraId="0DDF3F18">
            <w:pPr>
              <w:spacing w:after="0" w:line="240" w:lineRule="auto"/>
            </w:pPr>
            <w:r>
              <w:rPr>
                <w:rFonts w:ascii="Times New Roman" w:hAnsi="Times New Roman" w:eastAsia="Times New Roman"/>
              </w:rPr>
              <w:t>5.2 Challenges Encountered</w:t>
            </w:r>
          </w:p>
        </w:tc>
        <w:tc>
          <w:tcPr>
            <w:tcW w:w="2340" w:type="dxa"/>
          </w:tcPr>
          <w:p w14:paraId="4884442D">
            <w:pPr>
              <w:spacing w:after="0" w:line="240" w:lineRule="auto"/>
              <w:jc w:val="center"/>
            </w:pPr>
            <w:r>
              <w:t>19-20</w:t>
            </w:r>
          </w:p>
        </w:tc>
      </w:tr>
      <w:tr w14:paraId="22C06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9C75685">
            <w:pPr>
              <w:spacing w:after="0" w:line="240" w:lineRule="auto"/>
              <w:jc w:val="center"/>
            </w:pPr>
          </w:p>
        </w:tc>
        <w:tc>
          <w:tcPr>
            <w:tcW w:w="2340" w:type="dxa"/>
          </w:tcPr>
          <w:p w14:paraId="5F4EF05A">
            <w:pPr>
              <w:spacing w:after="0" w:line="240" w:lineRule="auto"/>
            </w:pPr>
          </w:p>
        </w:tc>
        <w:tc>
          <w:tcPr>
            <w:tcW w:w="2340" w:type="dxa"/>
          </w:tcPr>
          <w:p w14:paraId="726783D6">
            <w:pPr>
              <w:spacing w:after="0" w:line="240" w:lineRule="auto"/>
            </w:pPr>
            <w:r>
              <w:rPr>
                <w:rFonts w:ascii="Times New Roman" w:hAnsi="Times New Roman" w:eastAsia="Times New Roman"/>
              </w:rPr>
              <w:t>5.3 Application of Engineering</w:t>
            </w:r>
          </w:p>
        </w:tc>
        <w:tc>
          <w:tcPr>
            <w:tcW w:w="2340" w:type="dxa"/>
          </w:tcPr>
          <w:p w14:paraId="08398C1A">
            <w:pPr>
              <w:spacing w:after="0" w:line="240" w:lineRule="auto"/>
              <w:jc w:val="center"/>
            </w:pPr>
            <w:r>
              <w:t>20</w:t>
            </w:r>
          </w:p>
        </w:tc>
      </w:tr>
      <w:tr w14:paraId="670AB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B835CB8">
            <w:pPr>
              <w:spacing w:after="0" w:line="240" w:lineRule="auto"/>
              <w:jc w:val="center"/>
            </w:pPr>
          </w:p>
        </w:tc>
        <w:tc>
          <w:tcPr>
            <w:tcW w:w="2340" w:type="dxa"/>
          </w:tcPr>
          <w:p w14:paraId="0988CE0C">
            <w:pPr>
              <w:spacing w:after="0" w:line="240" w:lineRule="auto"/>
            </w:pPr>
          </w:p>
        </w:tc>
        <w:tc>
          <w:tcPr>
            <w:tcW w:w="2340" w:type="dxa"/>
          </w:tcPr>
          <w:p w14:paraId="6055559C">
            <w:pPr>
              <w:spacing w:after="0" w:line="240" w:lineRule="auto"/>
            </w:pPr>
            <w:r>
              <w:rPr>
                <w:rFonts w:ascii="Times New Roman" w:hAnsi="Times New Roman" w:eastAsia="Times New Roman"/>
              </w:rPr>
              <w:t>5.4 Insights into the Industry</w:t>
            </w:r>
          </w:p>
        </w:tc>
        <w:tc>
          <w:tcPr>
            <w:tcW w:w="2340" w:type="dxa"/>
          </w:tcPr>
          <w:p w14:paraId="44C224CD">
            <w:pPr>
              <w:spacing w:after="0" w:line="240" w:lineRule="auto"/>
              <w:jc w:val="center"/>
            </w:pPr>
            <w:r>
              <w:t>20</w:t>
            </w:r>
          </w:p>
        </w:tc>
      </w:tr>
      <w:tr w14:paraId="663E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064282C">
            <w:pPr>
              <w:spacing w:after="0" w:line="240" w:lineRule="auto"/>
              <w:jc w:val="center"/>
            </w:pPr>
          </w:p>
        </w:tc>
        <w:tc>
          <w:tcPr>
            <w:tcW w:w="2340" w:type="dxa"/>
          </w:tcPr>
          <w:p w14:paraId="3D65F64D">
            <w:pPr>
              <w:spacing w:after="0" w:line="240" w:lineRule="auto"/>
            </w:pPr>
          </w:p>
        </w:tc>
        <w:tc>
          <w:tcPr>
            <w:tcW w:w="2340" w:type="dxa"/>
          </w:tcPr>
          <w:p w14:paraId="0BA6CB68">
            <w:pPr>
              <w:spacing w:after="0" w:line="240" w:lineRule="auto"/>
            </w:pPr>
            <w:r>
              <w:rPr>
                <w:rFonts w:ascii="Times New Roman" w:hAnsi="Times New Roman" w:eastAsia="Times New Roman"/>
              </w:rPr>
              <w:t>5.5 Conclusion of Development</w:t>
            </w:r>
          </w:p>
        </w:tc>
        <w:tc>
          <w:tcPr>
            <w:tcW w:w="2340" w:type="dxa"/>
          </w:tcPr>
          <w:p w14:paraId="18D609AF">
            <w:pPr>
              <w:spacing w:after="0" w:line="240" w:lineRule="auto"/>
              <w:jc w:val="center"/>
            </w:pPr>
            <w:r>
              <w:t>20</w:t>
            </w:r>
          </w:p>
        </w:tc>
      </w:tr>
      <w:tr w14:paraId="728A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C719E9D">
            <w:pPr>
              <w:spacing w:after="0" w:line="240" w:lineRule="auto"/>
              <w:jc w:val="center"/>
            </w:pPr>
            <w:r>
              <w:rPr>
                <w:rFonts w:ascii="Times New Roman" w:hAnsi="Times New Roman" w:eastAsia="Times New Roman"/>
              </w:rPr>
              <w:t>6</w:t>
            </w:r>
          </w:p>
        </w:tc>
        <w:tc>
          <w:tcPr>
            <w:tcW w:w="2340" w:type="dxa"/>
          </w:tcPr>
          <w:p w14:paraId="2DDEE8BE">
            <w:pPr>
              <w:spacing w:after="0" w:line="240" w:lineRule="auto"/>
            </w:pPr>
            <w:r>
              <w:rPr>
                <w:rFonts w:ascii="Times New Roman" w:hAnsi="Times New Roman" w:eastAsia="Times New Roman"/>
              </w:rPr>
              <w:t>Chapter 6</w:t>
            </w:r>
          </w:p>
        </w:tc>
        <w:tc>
          <w:tcPr>
            <w:tcW w:w="2340" w:type="dxa"/>
          </w:tcPr>
          <w:p w14:paraId="5B9396AA">
            <w:pPr>
              <w:spacing w:after="0" w:line="240" w:lineRule="auto"/>
            </w:pPr>
            <w:r>
              <w:rPr>
                <w:rFonts w:ascii="Times New Roman" w:hAnsi="Times New Roman" w:eastAsia="Times New Roman"/>
              </w:rPr>
              <w:t>Conclusion</w:t>
            </w:r>
          </w:p>
        </w:tc>
        <w:tc>
          <w:tcPr>
            <w:tcW w:w="2340" w:type="dxa"/>
          </w:tcPr>
          <w:p w14:paraId="4807E933">
            <w:pPr>
              <w:spacing w:after="0" w:line="240" w:lineRule="auto"/>
              <w:jc w:val="center"/>
            </w:pPr>
            <w:r>
              <w:rPr>
                <w:rFonts w:ascii="Times New Roman" w:hAnsi="Times New Roman" w:eastAsia="Times New Roman"/>
              </w:rPr>
              <w:t>21</w:t>
            </w:r>
          </w:p>
        </w:tc>
      </w:tr>
      <w:tr w14:paraId="51E8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8815E90">
            <w:pPr>
              <w:spacing w:after="0" w:line="240" w:lineRule="auto"/>
              <w:jc w:val="center"/>
            </w:pPr>
            <w:r>
              <w:rPr>
                <w:rFonts w:ascii="Times New Roman" w:hAnsi="Times New Roman" w:eastAsia="Times New Roman"/>
              </w:rPr>
              <w:t>7</w:t>
            </w:r>
          </w:p>
        </w:tc>
        <w:tc>
          <w:tcPr>
            <w:tcW w:w="2340" w:type="dxa"/>
          </w:tcPr>
          <w:p w14:paraId="56158B75">
            <w:pPr>
              <w:spacing w:after="0" w:line="240" w:lineRule="auto"/>
            </w:pPr>
          </w:p>
        </w:tc>
        <w:tc>
          <w:tcPr>
            <w:tcW w:w="2340" w:type="dxa"/>
          </w:tcPr>
          <w:p w14:paraId="1393FCD8">
            <w:pPr>
              <w:spacing w:after="0" w:line="240" w:lineRule="auto"/>
            </w:pPr>
            <w:r>
              <w:rPr>
                <w:rFonts w:ascii="Times New Roman" w:hAnsi="Times New Roman" w:eastAsia="Times New Roman"/>
              </w:rPr>
              <w:t>References</w:t>
            </w:r>
          </w:p>
        </w:tc>
        <w:tc>
          <w:tcPr>
            <w:tcW w:w="2340" w:type="dxa"/>
          </w:tcPr>
          <w:p w14:paraId="2F57AF2E">
            <w:pPr>
              <w:spacing w:after="0" w:line="240" w:lineRule="auto"/>
              <w:jc w:val="center"/>
            </w:pPr>
            <w:r>
              <w:rPr>
                <w:rFonts w:ascii="Times New Roman" w:hAnsi="Times New Roman" w:eastAsia="Times New Roman"/>
              </w:rPr>
              <w:t>22</w:t>
            </w:r>
          </w:p>
        </w:tc>
      </w:tr>
      <w:tr w14:paraId="7714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60C5CBC">
            <w:pPr>
              <w:spacing w:after="0" w:line="240" w:lineRule="auto"/>
              <w:jc w:val="center"/>
            </w:pPr>
            <w:r>
              <w:rPr>
                <w:rFonts w:ascii="Times New Roman" w:hAnsi="Times New Roman" w:eastAsia="Times New Roman"/>
              </w:rPr>
              <w:t>8</w:t>
            </w:r>
          </w:p>
        </w:tc>
        <w:tc>
          <w:tcPr>
            <w:tcW w:w="2340" w:type="dxa"/>
          </w:tcPr>
          <w:p w14:paraId="334E6FF7">
            <w:pPr>
              <w:spacing w:after="0" w:line="240" w:lineRule="auto"/>
            </w:pPr>
          </w:p>
        </w:tc>
        <w:tc>
          <w:tcPr>
            <w:tcW w:w="2340" w:type="dxa"/>
          </w:tcPr>
          <w:p w14:paraId="632A1E23">
            <w:pPr>
              <w:spacing w:after="0" w:line="240" w:lineRule="auto"/>
            </w:pPr>
            <w:r>
              <w:rPr>
                <w:rFonts w:ascii="Times New Roman" w:hAnsi="Times New Roman" w:eastAsia="Times New Roman"/>
              </w:rPr>
              <w:t>Appendices</w:t>
            </w:r>
          </w:p>
        </w:tc>
        <w:tc>
          <w:tcPr>
            <w:tcW w:w="2340" w:type="dxa"/>
          </w:tcPr>
          <w:p w14:paraId="61D30286">
            <w:pPr>
              <w:spacing w:after="0" w:line="240" w:lineRule="auto"/>
              <w:jc w:val="center"/>
            </w:pPr>
            <w:r>
              <w:rPr>
                <w:rFonts w:ascii="Times New Roman" w:hAnsi="Times New Roman" w:eastAsia="Times New Roman"/>
              </w:rPr>
              <w:t>23-24</w:t>
            </w:r>
          </w:p>
        </w:tc>
      </w:tr>
    </w:tbl>
    <w:p w14:paraId="70F32C92">
      <w:r>
        <w:br w:type="page"/>
      </w:r>
    </w:p>
    <w:p w14:paraId="3C01BF45">
      <w:pPr>
        <w:spacing w:before="240" w:after="240"/>
        <w:jc w:val="center"/>
      </w:pPr>
      <w:r>
        <w:rPr>
          <w:rFonts w:ascii="Times New Roman" w:hAnsi="Times New Roman" w:eastAsia="Times New Roman"/>
          <w:b/>
          <w:bCs/>
          <w:sz w:val="28"/>
          <w:szCs w:val="28"/>
        </w:rPr>
        <w:t>LIST OF FIGURES AND TABLES</w:t>
      </w:r>
    </w:p>
    <w:p w14:paraId="09E17D49">
      <w:pPr>
        <w:spacing w:before="240" w:after="240"/>
        <w:jc w:val="center"/>
        <w:rPr>
          <w:rFonts w:ascii="Times New Roman" w:hAnsi="Times New Roman" w:eastAsia="Times New Roman"/>
          <w:b/>
          <w:bCs/>
          <w:sz w:val="28"/>
          <w:szCs w:val="28"/>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4E8B9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A139901">
            <w:pPr>
              <w:spacing w:after="0" w:line="360" w:lineRule="auto"/>
              <w:jc w:val="center"/>
              <w:rPr>
                <w:rFonts w:ascii="Times New Roman" w:hAnsi="Times New Roman" w:eastAsia="Times New Roman"/>
                <w:b/>
                <w:bCs/>
                <w:sz w:val="24"/>
                <w:szCs w:val="24"/>
              </w:rPr>
            </w:pPr>
            <w:r>
              <w:rPr>
                <w:rFonts w:ascii="Times New Roman" w:hAnsi="Times New Roman" w:eastAsia="Times New Roman"/>
                <w:b/>
                <w:bCs/>
                <w:sz w:val="24"/>
                <w:szCs w:val="24"/>
              </w:rPr>
              <w:t>SL. NO.</w:t>
            </w:r>
          </w:p>
        </w:tc>
        <w:tc>
          <w:tcPr>
            <w:tcW w:w="2340" w:type="dxa"/>
          </w:tcPr>
          <w:p w14:paraId="4CE17429">
            <w:pPr>
              <w:spacing w:after="0" w:line="360" w:lineRule="auto"/>
              <w:jc w:val="center"/>
              <w:rPr>
                <w:rFonts w:ascii="Times New Roman" w:hAnsi="Times New Roman" w:eastAsia="Times New Roman"/>
                <w:b/>
                <w:bCs/>
                <w:sz w:val="24"/>
                <w:szCs w:val="24"/>
              </w:rPr>
            </w:pPr>
            <w:r>
              <w:rPr>
                <w:rFonts w:ascii="Times New Roman" w:hAnsi="Times New Roman" w:eastAsia="Times New Roman"/>
                <w:b/>
                <w:bCs/>
                <w:sz w:val="24"/>
                <w:szCs w:val="24"/>
              </w:rPr>
              <w:t>FIGURES</w:t>
            </w:r>
          </w:p>
        </w:tc>
        <w:tc>
          <w:tcPr>
            <w:tcW w:w="2340" w:type="dxa"/>
          </w:tcPr>
          <w:p w14:paraId="00321699">
            <w:pPr>
              <w:spacing w:after="0" w:line="360" w:lineRule="auto"/>
              <w:jc w:val="center"/>
              <w:rPr>
                <w:rFonts w:ascii="Times New Roman" w:hAnsi="Times New Roman" w:eastAsia="Times New Roman"/>
                <w:b/>
                <w:bCs/>
                <w:sz w:val="24"/>
                <w:szCs w:val="24"/>
              </w:rPr>
            </w:pPr>
            <w:r>
              <w:rPr>
                <w:rFonts w:ascii="Times New Roman" w:hAnsi="Times New Roman" w:eastAsia="Times New Roman"/>
                <w:b/>
                <w:bCs/>
                <w:sz w:val="24"/>
                <w:szCs w:val="24"/>
              </w:rPr>
              <w:t>TITLE</w:t>
            </w:r>
          </w:p>
        </w:tc>
        <w:tc>
          <w:tcPr>
            <w:tcW w:w="2340" w:type="dxa"/>
          </w:tcPr>
          <w:p w14:paraId="1C99ACEC">
            <w:pPr>
              <w:spacing w:after="0" w:line="360" w:lineRule="auto"/>
              <w:jc w:val="center"/>
              <w:rPr>
                <w:rFonts w:ascii="Times New Roman" w:hAnsi="Times New Roman" w:eastAsia="Times New Roman"/>
                <w:b/>
                <w:bCs/>
                <w:sz w:val="24"/>
                <w:szCs w:val="24"/>
              </w:rPr>
            </w:pPr>
            <w:r>
              <w:rPr>
                <w:rFonts w:ascii="Times New Roman" w:hAnsi="Times New Roman" w:eastAsia="Times New Roman"/>
                <w:b/>
                <w:bCs/>
                <w:sz w:val="24"/>
                <w:szCs w:val="24"/>
              </w:rPr>
              <w:t>PAGES</w:t>
            </w:r>
          </w:p>
        </w:tc>
      </w:tr>
      <w:tr w14:paraId="497B2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CF416CF">
            <w:pPr>
              <w:spacing w:after="0" w:line="360" w:lineRule="auto"/>
              <w:jc w:val="center"/>
              <w:rPr>
                <w:rFonts w:ascii="Times New Roman" w:hAnsi="Times New Roman" w:eastAsia="Times New Roman"/>
                <w:sz w:val="24"/>
                <w:szCs w:val="24"/>
              </w:rPr>
            </w:pPr>
            <w:r>
              <w:rPr>
                <w:rFonts w:ascii="Times New Roman" w:hAnsi="Times New Roman" w:eastAsia="Times New Roman"/>
                <w:sz w:val="24"/>
                <w:szCs w:val="24"/>
              </w:rPr>
              <w:t>1</w:t>
            </w:r>
          </w:p>
        </w:tc>
        <w:tc>
          <w:tcPr>
            <w:tcW w:w="2340" w:type="dxa"/>
          </w:tcPr>
          <w:p w14:paraId="1B1BEB94">
            <w:pPr>
              <w:spacing w:after="0" w:line="360" w:lineRule="auto"/>
              <w:rPr>
                <w:rFonts w:ascii="Times New Roman" w:hAnsi="Times New Roman" w:eastAsia="Times New Roman"/>
                <w:sz w:val="24"/>
                <w:szCs w:val="24"/>
              </w:rPr>
            </w:pPr>
            <w:r>
              <w:rPr>
                <w:rFonts w:ascii="Times New Roman" w:hAnsi="Times New Roman" w:eastAsia="Times New Roman"/>
                <w:sz w:val="24"/>
                <w:szCs w:val="24"/>
              </w:rPr>
              <w:t>Figure 1</w:t>
            </w:r>
          </w:p>
        </w:tc>
        <w:tc>
          <w:tcPr>
            <w:tcW w:w="2340" w:type="dxa"/>
          </w:tcPr>
          <w:p w14:paraId="19294138">
            <w:pPr>
              <w:spacing w:after="0" w:line="360" w:lineRule="auto"/>
              <w:rPr>
                <w:rFonts w:ascii="Times New Roman" w:hAnsi="Times New Roman" w:eastAsia="Times New Roman"/>
                <w:sz w:val="24"/>
                <w:szCs w:val="24"/>
              </w:rPr>
            </w:pPr>
            <w:r>
              <w:rPr>
                <w:rFonts w:ascii="Times New Roman" w:hAnsi="Times New Roman" w:eastAsia="Times New Roman"/>
                <w:sz w:val="24"/>
                <w:szCs w:val="24"/>
              </w:rPr>
              <w:t>Student Management Module</w:t>
            </w:r>
          </w:p>
        </w:tc>
        <w:tc>
          <w:tcPr>
            <w:tcW w:w="2340" w:type="dxa"/>
          </w:tcPr>
          <w:p w14:paraId="5EB7BA83">
            <w:pPr>
              <w:spacing w:after="0" w:line="360" w:lineRule="auto"/>
              <w:jc w:val="center"/>
              <w:rPr>
                <w:rFonts w:ascii="Times New Roman" w:hAnsi="Times New Roman" w:eastAsia="Times New Roman"/>
                <w:sz w:val="24"/>
                <w:szCs w:val="24"/>
              </w:rPr>
            </w:pPr>
            <w:r>
              <w:rPr>
                <w:rFonts w:ascii="Times New Roman" w:hAnsi="Times New Roman" w:eastAsia="Times New Roman"/>
                <w:sz w:val="24"/>
                <w:szCs w:val="24"/>
              </w:rPr>
              <w:t>9</w:t>
            </w:r>
          </w:p>
        </w:tc>
      </w:tr>
      <w:tr w14:paraId="01F15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425FF73">
            <w:pPr>
              <w:spacing w:after="0" w:line="360" w:lineRule="auto"/>
              <w:jc w:val="center"/>
              <w:rPr>
                <w:rFonts w:ascii="Times New Roman" w:hAnsi="Times New Roman" w:eastAsia="Times New Roman"/>
                <w:sz w:val="24"/>
                <w:szCs w:val="24"/>
              </w:rPr>
            </w:pPr>
            <w:r>
              <w:rPr>
                <w:rFonts w:ascii="Times New Roman" w:hAnsi="Times New Roman" w:eastAsia="Times New Roman"/>
                <w:sz w:val="24"/>
                <w:szCs w:val="24"/>
              </w:rPr>
              <w:t>2</w:t>
            </w:r>
          </w:p>
        </w:tc>
        <w:tc>
          <w:tcPr>
            <w:tcW w:w="2340" w:type="dxa"/>
          </w:tcPr>
          <w:p w14:paraId="10C5A31D">
            <w:pPr>
              <w:spacing w:after="0" w:line="360" w:lineRule="auto"/>
              <w:rPr>
                <w:rFonts w:ascii="Times New Roman" w:hAnsi="Times New Roman" w:eastAsia="Times New Roman"/>
                <w:sz w:val="24"/>
                <w:szCs w:val="24"/>
              </w:rPr>
            </w:pPr>
            <w:r>
              <w:rPr>
                <w:rFonts w:ascii="Times New Roman" w:hAnsi="Times New Roman" w:eastAsia="Times New Roman"/>
                <w:sz w:val="24"/>
                <w:szCs w:val="24"/>
              </w:rPr>
              <w:t>Figure 2</w:t>
            </w:r>
          </w:p>
        </w:tc>
        <w:tc>
          <w:tcPr>
            <w:tcW w:w="2340" w:type="dxa"/>
          </w:tcPr>
          <w:p w14:paraId="090F5C31">
            <w:pPr>
              <w:spacing w:after="0" w:line="360" w:lineRule="auto"/>
              <w:rPr>
                <w:rFonts w:ascii="Times New Roman" w:hAnsi="Times New Roman" w:eastAsia="Times New Roman"/>
                <w:sz w:val="24"/>
                <w:szCs w:val="24"/>
              </w:rPr>
            </w:pPr>
            <w:r>
              <w:rPr>
                <w:rFonts w:ascii="Times New Roman" w:hAnsi="Times New Roman" w:eastAsia="Times New Roman"/>
                <w:sz w:val="24"/>
                <w:szCs w:val="24"/>
              </w:rPr>
              <w:t>Company Management Module</w:t>
            </w:r>
          </w:p>
        </w:tc>
        <w:tc>
          <w:tcPr>
            <w:tcW w:w="2340" w:type="dxa"/>
          </w:tcPr>
          <w:p w14:paraId="2D50704F">
            <w:pPr>
              <w:spacing w:after="0" w:line="360" w:lineRule="auto"/>
              <w:jc w:val="center"/>
              <w:rPr>
                <w:rFonts w:ascii="Times New Roman" w:hAnsi="Times New Roman" w:eastAsia="Times New Roman"/>
                <w:sz w:val="24"/>
                <w:szCs w:val="24"/>
              </w:rPr>
            </w:pPr>
            <w:r>
              <w:rPr>
                <w:rFonts w:ascii="Times New Roman" w:hAnsi="Times New Roman" w:eastAsia="Times New Roman"/>
                <w:sz w:val="24"/>
                <w:szCs w:val="24"/>
              </w:rPr>
              <w:t>11</w:t>
            </w:r>
          </w:p>
        </w:tc>
      </w:tr>
      <w:tr w14:paraId="0D62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37626CA">
            <w:pPr>
              <w:spacing w:after="0" w:line="360" w:lineRule="auto"/>
              <w:jc w:val="center"/>
              <w:rPr>
                <w:rFonts w:ascii="Times New Roman" w:hAnsi="Times New Roman" w:eastAsia="Times New Roman"/>
                <w:sz w:val="24"/>
                <w:szCs w:val="24"/>
              </w:rPr>
            </w:pPr>
            <w:r>
              <w:rPr>
                <w:rFonts w:ascii="Times New Roman" w:hAnsi="Times New Roman" w:eastAsia="Times New Roman"/>
                <w:sz w:val="24"/>
                <w:szCs w:val="24"/>
              </w:rPr>
              <w:t>3</w:t>
            </w:r>
          </w:p>
        </w:tc>
        <w:tc>
          <w:tcPr>
            <w:tcW w:w="2340" w:type="dxa"/>
          </w:tcPr>
          <w:p w14:paraId="06BAE523">
            <w:pPr>
              <w:spacing w:after="0" w:line="360" w:lineRule="auto"/>
              <w:rPr>
                <w:rFonts w:ascii="Times New Roman" w:hAnsi="Times New Roman" w:eastAsia="Times New Roman"/>
                <w:sz w:val="24"/>
                <w:szCs w:val="24"/>
              </w:rPr>
            </w:pPr>
            <w:r>
              <w:rPr>
                <w:rFonts w:ascii="Times New Roman" w:hAnsi="Times New Roman" w:eastAsia="Times New Roman"/>
                <w:sz w:val="24"/>
                <w:szCs w:val="24"/>
              </w:rPr>
              <w:t>Figure 3</w:t>
            </w:r>
          </w:p>
        </w:tc>
        <w:tc>
          <w:tcPr>
            <w:tcW w:w="2340" w:type="dxa"/>
          </w:tcPr>
          <w:p w14:paraId="4AF51A59">
            <w:pPr>
              <w:spacing w:after="0" w:line="360" w:lineRule="auto"/>
              <w:rPr>
                <w:rFonts w:ascii="Times New Roman" w:hAnsi="Times New Roman" w:eastAsia="Times New Roman"/>
                <w:sz w:val="24"/>
                <w:szCs w:val="24"/>
              </w:rPr>
            </w:pPr>
            <w:r>
              <w:rPr>
                <w:rFonts w:ascii="Times New Roman" w:hAnsi="Times New Roman" w:eastAsia="Times New Roman"/>
                <w:sz w:val="24"/>
                <w:szCs w:val="24"/>
              </w:rPr>
              <w:t>Internship &amp; Placement Management Module</w:t>
            </w:r>
          </w:p>
        </w:tc>
        <w:tc>
          <w:tcPr>
            <w:tcW w:w="2340" w:type="dxa"/>
          </w:tcPr>
          <w:p w14:paraId="3800AFBC">
            <w:pPr>
              <w:spacing w:after="0" w:line="360" w:lineRule="auto"/>
              <w:jc w:val="center"/>
              <w:rPr>
                <w:rFonts w:ascii="Times New Roman" w:hAnsi="Times New Roman" w:eastAsia="Times New Roman"/>
                <w:sz w:val="24"/>
                <w:szCs w:val="24"/>
              </w:rPr>
            </w:pPr>
            <w:r>
              <w:rPr>
                <w:rFonts w:ascii="Times New Roman" w:hAnsi="Times New Roman" w:eastAsia="Times New Roman"/>
                <w:sz w:val="24"/>
                <w:szCs w:val="24"/>
              </w:rPr>
              <w:t>17</w:t>
            </w:r>
          </w:p>
        </w:tc>
      </w:tr>
      <w:tr w14:paraId="7E2E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8AB3BA2">
            <w:pPr>
              <w:spacing w:after="0" w:line="360" w:lineRule="auto"/>
              <w:jc w:val="center"/>
              <w:rPr>
                <w:rFonts w:ascii="Times New Roman" w:hAnsi="Times New Roman" w:eastAsia="Times New Roman"/>
                <w:sz w:val="24"/>
                <w:szCs w:val="24"/>
              </w:rPr>
            </w:pPr>
            <w:r>
              <w:rPr>
                <w:rFonts w:ascii="Times New Roman" w:hAnsi="Times New Roman" w:eastAsia="Times New Roman"/>
                <w:sz w:val="24"/>
                <w:szCs w:val="24"/>
              </w:rPr>
              <w:t>4</w:t>
            </w:r>
          </w:p>
        </w:tc>
        <w:tc>
          <w:tcPr>
            <w:tcW w:w="2340" w:type="dxa"/>
          </w:tcPr>
          <w:p w14:paraId="7C1B7B28">
            <w:pPr>
              <w:spacing w:after="0" w:line="360" w:lineRule="auto"/>
              <w:rPr>
                <w:rFonts w:ascii="Times New Roman" w:hAnsi="Times New Roman" w:eastAsia="Times New Roman"/>
                <w:sz w:val="24"/>
                <w:szCs w:val="24"/>
              </w:rPr>
            </w:pPr>
            <w:r>
              <w:rPr>
                <w:rFonts w:ascii="Times New Roman" w:hAnsi="Times New Roman" w:eastAsia="Times New Roman"/>
                <w:sz w:val="24"/>
                <w:szCs w:val="24"/>
              </w:rPr>
              <w:t>Figure 4</w:t>
            </w:r>
          </w:p>
        </w:tc>
        <w:tc>
          <w:tcPr>
            <w:tcW w:w="2340" w:type="dxa"/>
          </w:tcPr>
          <w:p w14:paraId="4550AE68">
            <w:pPr>
              <w:spacing w:after="0"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themeTint="FF"/>
                <w:sz w:val="24"/>
                <w:szCs w:val="24"/>
                <w14:textFill>
                  <w14:solidFill>
                    <w14:schemeClr w14:val="tx1">
                      <w14:lumMod w14:val="100000"/>
                      <w14:lumOff w14:val="0"/>
                    </w14:schemeClr>
                  </w14:solidFill>
                </w14:textFill>
              </w:rPr>
              <w:t>Web Application Development and Implementation Using Eclipse IDE</w:t>
            </w:r>
          </w:p>
        </w:tc>
        <w:tc>
          <w:tcPr>
            <w:tcW w:w="2340" w:type="dxa"/>
          </w:tcPr>
          <w:p w14:paraId="433FB5CE">
            <w:pPr>
              <w:spacing w:after="0" w:line="360" w:lineRule="auto"/>
              <w:jc w:val="center"/>
              <w:rPr>
                <w:rFonts w:ascii="Times New Roman" w:hAnsi="Times New Roman" w:eastAsia="Times New Roman"/>
                <w:sz w:val="24"/>
                <w:szCs w:val="24"/>
              </w:rPr>
            </w:pPr>
            <w:r>
              <w:rPr>
                <w:rFonts w:ascii="Times New Roman" w:hAnsi="Times New Roman" w:eastAsia="Times New Roman"/>
                <w:sz w:val="24"/>
                <w:szCs w:val="24"/>
              </w:rPr>
              <w:t>23</w:t>
            </w:r>
          </w:p>
        </w:tc>
      </w:tr>
      <w:tr w14:paraId="1004D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81E5219">
            <w:pPr>
              <w:spacing w:after="0" w:line="360" w:lineRule="auto"/>
              <w:jc w:val="center"/>
              <w:rPr>
                <w:rFonts w:ascii="Times New Roman" w:hAnsi="Times New Roman" w:eastAsia="Times New Roman"/>
                <w:sz w:val="24"/>
                <w:szCs w:val="24"/>
              </w:rPr>
            </w:pPr>
            <w:r>
              <w:rPr>
                <w:rFonts w:ascii="Times New Roman" w:hAnsi="Times New Roman" w:eastAsia="Times New Roman"/>
                <w:sz w:val="24"/>
                <w:szCs w:val="24"/>
              </w:rPr>
              <w:t>5</w:t>
            </w:r>
          </w:p>
        </w:tc>
        <w:tc>
          <w:tcPr>
            <w:tcW w:w="2340" w:type="dxa"/>
          </w:tcPr>
          <w:p w14:paraId="1E405B95">
            <w:pPr>
              <w:spacing w:after="0" w:line="360" w:lineRule="auto"/>
              <w:rPr>
                <w:rFonts w:ascii="Times New Roman" w:hAnsi="Times New Roman" w:eastAsia="Times New Roman"/>
                <w:sz w:val="24"/>
                <w:szCs w:val="24"/>
              </w:rPr>
            </w:pPr>
            <w:r>
              <w:rPr>
                <w:rFonts w:ascii="Times New Roman" w:hAnsi="Times New Roman" w:eastAsia="Times New Roman"/>
                <w:sz w:val="24"/>
                <w:szCs w:val="24"/>
              </w:rPr>
              <w:t>Figure 5</w:t>
            </w:r>
          </w:p>
        </w:tc>
        <w:tc>
          <w:tcPr>
            <w:tcW w:w="2340" w:type="dxa"/>
          </w:tcPr>
          <w:p w14:paraId="26061615">
            <w:pPr>
              <w:spacing w:after="0" w:line="36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themeTint="FF"/>
                <w:sz w:val="24"/>
                <w:szCs w:val="24"/>
                <w14:textFill>
                  <w14:solidFill>
                    <w14:schemeClr w14:val="tx1">
                      <w14:lumMod w14:val="100000"/>
                      <w14:lumOff w14:val="0"/>
                    </w14:schemeClr>
                  </w14:solidFill>
                </w14:textFill>
              </w:rPr>
              <w:t>Database Design and Implementation Using MySQL</w:t>
            </w:r>
          </w:p>
        </w:tc>
        <w:tc>
          <w:tcPr>
            <w:tcW w:w="2340" w:type="dxa"/>
          </w:tcPr>
          <w:p w14:paraId="5289EAE3">
            <w:pPr>
              <w:spacing w:after="0" w:line="360" w:lineRule="auto"/>
              <w:jc w:val="center"/>
              <w:rPr>
                <w:rFonts w:ascii="Times New Roman" w:hAnsi="Times New Roman" w:eastAsia="Times New Roman"/>
                <w:sz w:val="24"/>
                <w:szCs w:val="24"/>
              </w:rPr>
            </w:pPr>
            <w:r>
              <w:rPr>
                <w:rFonts w:ascii="Times New Roman" w:hAnsi="Times New Roman" w:eastAsia="Times New Roman"/>
                <w:sz w:val="24"/>
                <w:szCs w:val="24"/>
              </w:rPr>
              <w:t>23</w:t>
            </w:r>
          </w:p>
        </w:tc>
      </w:tr>
      <w:tr w14:paraId="6C7C2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340" w:type="dxa"/>
          </w:tcPr>
          <w:p w14:paraId="249F9336">
            <w:pPr>
              <w:spacing w:after="0" w:line="360" w:lineRule="auto"/>
              <w:jc w:val="center"/>
              <w:rPr>
                <w:rFonts w:ascii="Times New Roman" w:hAnsi="Times New Roman" w:eastAsia="Times New Roman"/>
                <w:sz w:val="24"/>
                <w:szCs w:val="24"/>
              </w:rPr>
            </w:pPr>
            <w:r>
              <w:rPr>
                <w:rFonts w:ascii="Times New Roman" w:hAnsi="Times New Roman" w:eastAsia="Times New Roman"/>
                <w:sz w:val="24"/>
                <w:szCs w:val="24"/>
              </w:rPr>
              <w:t>6</w:t>
            </w:r>
          </w:p>
        </w:tc>
        <w:tc>
          <w:tcPr>
            <w:tcW w:w="2340" w:type="dxa"/>
          </w:tcPr>
          <w:p w14:paraId="18DF3CA9">
            <w:pPr>
              <w:spacing w:after="0" w:line="360" w:lineRule="auto"/>
              <w:rPr>
                <w:rFonts w:ascii="Times New Roman" w:hAnsi="Times New Roman" w:eastAsia="Times New Roman"/>
                <w:sz w:val="24"/>
                <w:szCs w:val="24"/>
              </w:rPr>
            </w:pPr>
            <w:r>
              <w:rPr>
                <w:rFonts w:ascii="Times New Roman" w:hAnsi="Times New Roman" w:eastAsia="Times New Roman"/>
                <w:sz w:val="24"/>
                <w:szCs w:val="24"/>
              </w:rPr>
              <w:t>Figure 6</w:t>
            </w:r>
          </w:p>
        </w:tc>
        <w:tc>
          <w:tcPr>
            <w:tcW w:w="2340" w:type="dxa"/>
          </w:tcPr>
          <w:p w14:paraId="4726E228">
            <w:pPr>
              <w:spacing w:after="0" w:line="360" w:lineRule="auto"/>
              <w:rPr>
                <w:rFonts w:ascii="Times New Roman" w:hAnsi="Times New Roman" w:eastAsia="Times New Roman"/>
                <w:sz w:val="24"/>
                <w:szCs w:val="24"/>
              </w:rPr>
            </w:pPr>
            <w:r>
              <w:rPr>
                <w:rFonts w:ascii="Times New Roman" w:hAnsi="Times New Roman" w:eastAsia="Times New Roman"/>
                <w:sz w:val="24"/>
                <w:szCs w:val="24"/>
              </w:rPr>
              <w:t>Admin Dashboard Interface</w:t>
            </w:r>
          </w:p>
        </w:tc>
        <w:tc>
          <w:tcPr>
            <w:tcW w:w="2340" w:type="dxa"/>
          </w:tcPr>
          <w:p w14:paraId="39BEEC4D">
            <w:pPr>
              <w:spacing w:after="0" w:line="360" w:lineRule="auto"/>
              <w:jc w:val="center"/>
              <w:rPr>
                <w:rFonts w:ascii="Times New Roman" w:hAnsi="Times New Roman" w:eastAsia="Times New Roman"/>
                <w:sz w:val="24"/>
                <w:szCs w:val="24"/>
              </w:rPr>
            </w:pPr>
            <w:r>
              <w:rPr>
                <w:rFonts w:ascii="Times New Roman" w:hAnsi="Times New Roman" w:eastAsia="Times New Roman"/>
                <w:sz w:val="24"/>
                <w:szCs w:val="24"/>
              </w:rPr>
              <w:t>24</w:t>
            </w:r>
          </w:p>
        </w:tc>
      </w:tr>
      <w:tr w14:paraId="1B6CB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340" w:type="dxa"/>
          </w:tcPr>
          <w:p w14:paraId="7E84FC53">
            <w:pPr>
              <w:spacing w:after="0" w:line="360" w:lineRule="auto"/>
              <w:jc w:val="center"/>
            </w:pPr>
            <w:r>
              <w:rPr>
                <w:rFonts w:ascii="Times New Roman" w:hAnsi="Times New Roman" w:eastAsia="Times New Roman"/>
                <w:sz w:val="24"/>
                <w:szCs w:val="24"/>
              </w:rPr>
              <w:t>7</w:t>
            </w:r>
          </w:p>
        </w:tc>
        <w:tc>
          <w:tcPr>
            <w:tcW w:w="2340" w:type="dxa"/>
          </w:tcPr>
          <w:p w14:paraId="1C442475">
            <w:pPr>
              <w:spacing w:after="0" w:line="360" w:lineRule="auto"/>
            </w:pPr>
            <w:r>
              <w:rPr>
                <w:rFonts w:ascii="Times New Roman" w:hAnsi="Times New Roman" w:eastAsia="Times New Roman"/>
                <w:sz w:val="24"/>
                <w:szCs w:val="24"/>
              </w:rPr>
              <w:t>Figure 7</w:t>
            </w:r>
          </w:p>
        </w:tc>
        <w:tc>
          <w:tcPr>
            <w:tcW w:w="2340" w:type="dxa"/>
          </w:tcPr>
          <w:p w14:paraId="3CCE9E81">
            <w:pPr>
              <w:spacing w:after="0" w:line="360" w:lineRule="auto"/>
              <w:rPr>
                <w:rFonts w:ascii="Times New Roman" w:hAnsi="Times New Roman" w:eastAsia="Times New Roman"/>
                <w:sz w:val="24"/>
                <w:szCs w:val="24"/>
              </w:rPr>
            </w:pPr>
            <w:r>
              <w:rPr>
                <w:rFonts w:ascii="Times New Roman" w:hAnsi="Times New Roman" w:eastAsia="Times New Roman"/>
                <w:sz w:val="24"/>
                <w:szCs w:val="24"/>
              </w:rPr>
              <w:t>Student Application Tracking</w:t>
            </w:r>
          </w:p>
        </w:tc>
        <w:tc>
          <w:tcPr>
            <w:tcW w:w="2340" w:type="dxa"/>
          </w:tcPr>
          <w:p w14:paraId="1E882CB8">
            <w:pPr>
              <w:spacing w:after="0" w:line="360" w:lineRule="auto"/>
              <w:jc w:val="center"/>
            </w:pPr>
            <w:r>
              <w:rPr>
                <w:rFonts w:ascii="Times New Roman" w:hAnsi="Times New Roman" w:eastAsia="Times New Roman"/>
                <w:sz w:val="24"/>
                <w:szCs w:val="24"/>
              </w:rPr>
              <w:t>24</w:t>
            </w:r>
          </w:p>
        </w:tc>
      </w:tr>
      <w:tr w14:paraId="32E50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340" w:type="dxa"/>
          </w:tcPr>
          <w:p w14:paraId="5D5469DC">
            <w:pPr>
              <w:spacing w:after="0" w:line="360" w:lineRule="auto"/>
              <w:jc w:val="center"/>
            </w:pPr>
            <w:r>
              <w:rPr>
                <w:rFonts w:ascii="Times New Roman" w:hAnsi="Times New Roman" w:eastAsia="Times New Roman"/>
                <w:sz w:val="24"/>
                <w:szCs w:val="24"/>
              </w:rPr>
              <w:t>8</w:t>
            </w:r>
          </w:p>
        </w:tc>
        <w:tc>
          <w:tcPr>
            <w:tcW w:w="2340" w:type="dxa"/>
          </w:tcPr>
          <w:p w14:paraId="288890B7">
            <w:pPr>
              <w:spacing w:after="0" w:line="360" w:lineRule="auto"/>
            </w:pPr>
            <w:r>
              <w:rPr>
                <w:rFonts w:ascii="Times New Roman" w:hAnsi="Times New Roman" w:eastAsia="Times New Roman"/>
                <w:sz w:val="24"/>
                <w:szCs w:val="24"/>
              </w:rPr>
              <w:t>Figure 8</w:t>
            </w:r>
          </w:p>
        </w:tc>
        <w:tc>
          <w:tcPr>
            <w:tcW w:w="2340" w:type="dxa"/>
          </w:tcPr>
          <w:p w14:paraId="06277350">
            <w:pPr>
              <w:spacing w:after="0" w:line="360" w:lineRule="auto"/>
              <w:rPr>
                <w:rFonts w:ascii="Times New Roman" w:hAnsi="Times New Roman" w:eastAsia="Times New Roman"/>
                <w:sz w:val="24"/>
                <w:szCs w:val="24"/>
              </w:rPr>
            </w:pPr>
            <w:r>
              <w:rPr>
                <w:rFonts w:ascii="Times New Roman" w:hAnsi="Times New Roman" w:eastAsia="Times New Roman"/>
                <w:sz w:val="24"/>
                <w:szCs w:val="24"/>
              </w:rPr>
              <w:t>Company Placement Posting Interface</w:t>
            </w:r>
          </w:p>
          <w:p w14:paraId="4D53300D">
            <w:pPr>
              <w:spacing w:after="0" w:line="360" w:lineRule="auto"/>
              <w:rPr>
                <w:rFonts w:ascii="Times New Roman" w:hAnsi="Times New Roman" w:eastAsia="Times New Roman"/>
                <w:sz w:val="24"/>
                <w:szCs w:val="24"/>
              </w:rPr>
            </w:pPr>
          </w:p>
        </w:tc>
        <w:tc>
          <w:tcPr>
            <w:tcW w:w="2340" w:type="dxa"/>
          </w:tcPr>
          <w:p w14:paraId="4E30E49D">
            <w:pPr>
              <w:spacing w:after="0" w:line="360" w:lineRule="auto"/>
              <w:jc w:val="center"/>
            </w:pPr>
            <w:r>
              <w:rPr>
                <w:rFonts w:ascii="Times New Roman" w:hAnsi="Times New Roman" w:eastAsia="Times New Roman"/>
                <w:sz w:val="24"/>
                <w:szCs w:val="24"/>
              </w:rPr>
              <w:t>24</w:t>
            </w:r>
          </w:p>
        </w:tc>
      </w:tr>
    </w:tbl>
    <w:p w14:paraId="714A7B51">
      <w:r>
        <w:br w:type="page"/>
      </w:r>
    </w:p>
    <w:p w14:paraId="5169CF08">
      <w:pPr>
        <w:spacing w:before="240" w:after="120"/>
        <w:jc w:val="center"/>
      </w:pPr>
      <w:r>
        <w:rPr>
          <w:rFonts w:ascii="Times New Roman" w:hAnsi="Times New Roman" w:eastAsia="Times New Roman"/>
          <w:b/>
          <w:sz w:val="32"/>
        </w:rPr>
        <w:t>CHAPTER 1</w:t>
      </w:r>
    </w:p>
    <w:p w14:paraId="63384271">
      <w:pPr>
        <w:spacing w:before="240" w:after="240"/>
        <w:jc w:val="center"/>
      </w:pPr>
      <w:r>
        <w:rPr>
          <w:rFonts w:ascii="Times New Roman" w:hAnsi="Times New Roman" w:eastAsia="Times New Roman"/>
          <w:b/>
          <w:sz w:val="28"/>
        </w:rPr>
        <w:t>INTRODUCTION</w:t>
      </w:r>
    </w:p>
    <w:p w14:paraId="0059CF68">
      <w:pPr>
        <w:spacing w:after="120"/>
      </w:pPr>
      <w:r>
        <w:rPr>
          <w:rFonts w:ascii="Times New Roman" w:hAnsi="Times New Roman" w:eastAsia="Times New Roman"/>
          <w:b/>
          <w:sz w:val="26"/>
        </w:rPr>
        <w:t>1.1 Background Information</w:t>
      </w:r>
    </w:p>
    <w:p w14:paraId="107680E8">
      <w:pPr>
        <w:spacing w:after="240"/>
        <w:jc w:val="both"/>
      </w:pPr>
      <w:r>
        <w:rPr>
          <w:rFonts w:ascii="Times New Roman" w:hAnsi="Times New Roman" w:eastAsia="Times New Roman"/>
          <w:sz w:val="24"/>
          <w:szCs w:val="24"/>
        </w:rPr>
        <w:t>Internship and placement management is a critical process for connecting students with career opportunities in today's competitive job market. Traditional methods of managing recruitment activities involve extensive manual work, including paper-based applications, spreadsheet tracking, and fragmented communication channels. These outdated approaches often lead to inefficiencies, lost opportunities, and difficulties in managing large volumes of recruitment information.</w:t>
      </w:r>
      <w:r>
        <w:br w:type="textWrapping"/>
      </w:r>
      <w:r>
        <w:br w:type="textWrapping"/>
      </w:r>
      <w:r>
        <w:rPr>
          <w:rFonts w:ascii="Times New Roman" w:hAnsi="Times New Roman" w:eastAsia="Times New Roman"/>
          <w:sz w:val="24"/>
          <w:szCs w:val="24"/>
        </w:rPr>
        <w:t>A web-based internship and placement management system can help solve these problems by providing a centralized digital platform for all stakeholders. Using Java, JSP, Servlets, JDBC, HTML, CSS, and MySQL with MVC architecture, the system enables quick and efficient management of student profiles, company registrations, job postings, applications, and status tracking. This approach promotes time-saving, cost-efficiency, and improved transparency in the recruitment process.</w:t>
      </w:r>
    </w:p>
    <w:p w14:paraId="34252031">
      <w:pPr>
        <w:spacing w:after="240"/>
        <w:jc w:val="both"/>
        <w:rPr>
          <w:rFonts w:ascii="Times New Roman" w:hAnsi="Times New Roman" w:eastAsia="Times New Roman"/>
          <w:sz w:val="24"/>
          <w:szCs w:val="24"/>
        </w:rPr>
      </w:pPr>
    </w:p>
    <w:p w14:paraId="2D3BF9A2">
      <w:pPr>
        <w:spacing w:after="120"/>
      </w:pPr>
      <w:r>
        <w:rPr>
          <w:rFonts w:ascii="Times New Roman" w:hAnsi="Times New Roman" w:eastAsia="Times New Roman"/>
          <w:b/>
          <w:sz w:val="26"/>
        </w:rPr>
        <w:t>1.2 Project Objectives</w:t>
      </w:r>
    </w:p>
    <w:p w14:paraId="70E48A48">
      <w:pPr>
        <w:pStyle w:val="29"/>
        <w:spacing w:after="120"/>
      </w:pPr>
      <w:r>
        <w:rPr>
          <w:rFonts w:ascii="Times New Roman" w:hAnsi="Times New Roman" w:eastAsia="Times New Roman"/>
          <w:sz w:val="24"/>
        </w:rPr>
        <w:t>To develop a web-based system that connects students with internship and placement opportunities efficiently.</w:t>
      </w:r>
    </w:p>
    <w:p w14:paraId="0A99D4AF">
      <w:pPr>
        <w:pStyle w:val="29"/>
        <w:spacing w:after="120"/>
      </w:pPr>
      <w:r>
        <w:rPr>
          <w:rFonts w:ascii="Times New Roman" w:hAnsi="Times New Roman" w:eastAsia="Times New Roman"/>
          <w:sz w:val="24"/>
        </w:rPr>
        <w:t>To minimize manual paperwork by digitizing the entire recruitment process.</w:t>
      </w:r>
    </w:p>
    <w:p w14:paraId="4A810009">
      <w:pPr>
        <w:pStyle w:val="29"/>
        <w:spacing w:after="120"/>
      </w:pPr>
      <w:r>
        <w:rPr>
          <w:rFonts w:ascii="Times New Roman" w:hAnsi="Times New Roman" w:eastAsia="Times New Roman"/>
          <w:sz w:val="24"/>
        </w:rPr>
        <w:t>To simplify application tracking and status updates for students, companies, and administrators.</w:t>
      </w:r>
    </w:p>
    <w:p w14:paraId="51EB3787">
      <w:pPr>
        <w:pStyle w:val="29"/>
        <w:spacing w:after="120"/>
      </w:pPr>
      <w:r>
        <w:rPr>
          <w:rFonts w:ascii="Times New Roman" w:hAnsi="Times New Roman" w:eastAsia="Times New Roman"/>
          <w:sz w:val="24"/>
        </w:rPr>
        <w:t>To integrate a relational database for storing and managing student, company, and placement data securely.</w:t>
      </w:r>
    </w:p>
    <w:p w14:paraId="47BE2337">
      <w:pPr>
        <w:pStyle w:val="29"/>
        <w:spacing w:after="120"/>
        <w:rPr>
          <w:rFonts w:ascii="Times New Roman" w:hAnsi="Times New Roman" w:eastAsia="Times New Roman"/>
          <w:sz w:val="24"/>
          <w:szCs w:val="24"/>
        </w:rPr>
      </w:pPr>
      <w:r>
        <w:rPr>
          <w:rFonts w:ascii="Times New Roman" w:hAnsi="Times New Roman" w:eastAsia="Times New Roman"/>
          <w:sz w:val="24"/>
          <w:szCs w:val="24"/>
        </w:rPr>
        <w:t>To provide users with a centralized dashboard for monitoring recruitment activities and generating reports.</w:t>
      </w:r>
    </w:p>
    <w:p w14:paraId="016AC956">
      <w:pPr>
        <w:pStyle w:val="29"/>
        <w:numPr>
          <w:ilvl w:val="0"/>
          <w:numId w:val="0"/>
        </w:numPr>
        <w:spacing w:after="120"/>
        <w:ind w:left="360"/>
        <w:rPr>
          <w:rFonts w:ascii="Times New Roman" w:hAnsi="Times New Roman" w:eastAsia="Times New Roman"/>
          <w:sz w:val="24"/>
          <w:szCs w:val="24"/>
        </w:rPr>
      </w:pPr>
    </w:p>
    <w:p w14:paraId="6459C168">
      <w:pPr>
        <w:spacing w:after="120"/>
      </w:pPr>
      <w:r>
        <w:rPr>
          <w:rFonts w:ascii="Times New Roman" w:hAnsi="Times New Roman" w:eastAsia="Times New Roman"/>
          <w:b/>
          <w:sz w:val="26"/>
        </w:rPr>
        <w:t>1.3 Significance</w:t>
      </w:r>
    </w:p>
    <w:p w14:paraId="4BC50664">
      <w:pPr>
        <w:spacing w:after="240"/>
        <w:jc w:val="both"/>
      </w:pPr>
      <w:r>
        <w:rPr>
          <w:rFonts w:ascii="Times New Roman" w:hAnsi="Times New Roman" w:eastAsia="Times New Roman"/>
          <w:sz w:val="24"/>
          <w:szCs w:val="24"/>
        </w:rPr>
        <w:t>This project is significant as it helps educational institutions streamline their placement and internship processes, reducing administrative burden and improving efficiency. It saves time by automatically managing applications and tracking statuses, making the recruitment process easier for all stakeholders. The system promotes better communication and transparency between students, companies, and administrators. It also supports data-driven decision-making by providing comprehensive reports and analytics. Overall, it enhances convenience and efficiency in campus recruitment management.</w:t>
      </w:r>
    </w:p>
    <w:p w14:paraId="3B7AEF54">
      <w:pPr>
        <w:spacing w:after="240"/>
        <w:jc w:val="both"/>
      </w:pPr>
      <w:r>
        <w:rPr>
          <w:rFonts w:ascii="Times New Roman" w:hAnsi="Times New Roman" w:eastAsia="Times New Roman"/>
          <w:b/>
          <w:bCs/>
          <w:sz w:val="26"/>
          <w:szCs w:val="26"/>
        </w:rPr>
        <w:t>1.4 Scope</w:t>
      </w:r>
    </w:p>
    <w:p w14:paraId="763C4167">
      <w:pPr>
        <w:spacing w:after="240"/>
        <w:jc w:val="both"/>
      </w:pPr>
      <w:r>
        <w:rPr>
          <w:rFonts w:ascii="Times New Roman" w:hAnsi="Times New Roman" w:eastAsia="Times New Roman"/>
          <w:sz w:val="24"/>
        </w:rPr>
        <w:t>The scope of this project includes developing a web-based application that manages student registrations, company profiles, internship and placement opportunities, applications, and status tracking. It allows students to easily find and apply for suitable opportunities without manual intervention. The system focuses on user management, job posting, application processing, and efficient recruitment tracking. It can be extended to include resume parsing, AI-powered recommendations, and automated interview scheduling. Future enhancements may involve mobile app integration and notification systems. Overall, the project aims to make campus recruitment faster, smarter, and more transparent.</w:t>
      </w:r>
    </w:p>
    <w:p w14:paraId="00A60F19">
      <w:pPr>
        <w:spacing w:after="120"/>
      </w:pPr>
      <w:r>
        <w:rPr>
          <w:rFonts w:ascii="Times New Roman" w:hAnsi="Times New Roman" w:eastAsia="Times New Roman"/>
          <w:b/>
          <w:sz w:val="26"/>
        </w:rPr>
        <w:t>1.5 Methodology Overview</w:t>
      </w:r>
    </w:p>
    <w:p w14:paraId="7D9DDD2A">
      <w:pPr>
        <w:spacing w:after="120"/>
      </w:pPr>
      <w:r>
        <w:rPr>
          <w:rFonts w:ascii="Times New Roman" w:hAnsi="Times New Roman" w:eastAsia="Times New Roman"/>
          <w:b/>
          <w:sz w:val="24"/>
        </w:rPr>
        <w:t xml:space="preserve">Data Collection: </w:t>
      </w:r>
      <w:r>
        <w:rPr>
          <w:rFonts w:ascii="Times New Roman" w:hAnsi="Times New Roman" w:eastAsia="Times New Roman"/>
          <w:sz w:val="24"/>
        </w:rPr>
        <w:t>Gather requirements from students, companies, and administrators regarding recruitment needs and workflows.</w:t>
      </w:r>
    </w:p>
    <w:p w14:paraId="2C3A7F1C">
      <w:pPr>
        <w:spacing w:after="120"/>
      </w:pPr>
      <w:r>
        <w:rPr>
          <w:rFonts w:ascii="Times New Roman" w:hAnsi="Times New Roman" w:eastAsia="Times New Roman"/>
          <w:b/>
          <w:sz w:val="24"/>
        </w:rPr>
        <w:t xml:space="preserve">System Design: </w:t>
      </w:r>
      <w:r>
        <w:rPr>
          <w:rFonts w:ascii="Times New Roman" w:hAnsi="Times New Roman" w:eastAsia="Times New Roman"/>
          <w:sz w:val="24"/>
        </w:rPr>
        <w:t>Create database schema, user interface layouts, and MVC architecture workflow for the application.</w:t>
      </w:r>
    </w:p>
    <w:p w14:paraId="5B2B14EF">
      <w:pPr>
        <w:spacing w:after="120"/>
      </w:pPr>
      <w:r>
        <w:rPr>
          <w:rFonts w:ascii="Times New Roman" w:hAnsi="Times New Roman" w:eastAsia="Times New Roman"/>
          <w:b/>
          <w:sz w:val="24"/>
        </w:rPr>
        <w:t xml:space="preserve">Module Development: </w:t>
      </w:r>
      <w:r>
        <w:rPr>
          <w:rFonts w:ascii="Times New Roman" w:hAnsi="Times New Roman" w:eastAsia="Times New Roman"/>
          <w:sz w:val="24"/>
        </w:rPr>
        <w:t>Implement Java-based logic for Student Management, Company Management, and Internship &amp; Placement Management modules.</w:t>
      </w:r>
    </w:p>
    <w:p w14:paraId="1ECF04C5">
      <w:pPr>
        <w:spacing w:after="120"/>
      </w:pPr>
      <w:r>
        <w:rPr>
          <w:rFonts w:ascii="Times New Roman" w:hAnsi="Times New Roman" w:eastAsia="Times New Roman"/>
          <w:b/>
          <w:sz w:val="24"/>
        </w:rPr>
        <w:t xml:space="preserve">Database Integration: </w:t>
      </w:r>
      <w:r>
        <w:rPr>
          <w:rFonts w:ascii="Times New Roman" w:hAnsi="Times New Roman" w:eastAsia="Times New Roman"/>
          <w:sz w:val="24"/>
        </w:rPr>
        <w:t>Connect the application to a relational database (MySQL) for storing user data, job postings, and application records.</w:t>
      </w:r>
    </w:p>
    <w:p w14:paraId="0D1E83DC">
      <w:pPr>
        <w:spacing w:after="120"/>
        <w:rPr>
          <w:rFonts w:ascii="Times New Roman" w:hAnsi="Times New Roman" w:eastAsia="Times New Roman"/>
          <w:sz w:val="24"/>
          <w:szCs w:val="24"/>
        </w:rPr>
      </w:pPr>
      <w:r>
        <w:rPr>
          <w:rFonts w:ascii="Times New Roman" w:hAnsi="Times New Roman" w:eastAsia="Times New Roman"/>
          <w:b/>
          <w:bCs/>
          <w:sz w:val="24"/>
          <w:szCs w:val="24"/>
        </w:rPr>
        <w:t xml:space="preserve">Testing and Refinement: </w:t>
      </w:r>
      <w:r>
        <w:rPr>
          <w:rFonts w:ascii="Times New Roman" w:hAnsi="Times New Roman" w:eastAsia="Times New Roman"/>
          <w:sz w:val="24"/>
          <w:szCs w:val="24"/>
        </w:rPr>
        <w:t>Test the system with sample data, fix bugs, and optimize performance for accurate and reliable operation.</w:t>
      </w:r>
    </w:p>
    <w:p w14:paraId="15BB20BD">
      <w:pPr>
        <w:spacing w:after="240"/>
        <w:jc w:val="center"/>
        <w:rPr>
          <w:rFonts w:ascii="Times New Roman" w:hAnsi="Times New Roman" w:eastAsia="Times New Roman"/>
          <w:b/>
          <w:bCs/>
          <w:sz w:val="24"/>
          <w:szCs w:val="24"/>
        </w:rPr>
      </w:pPr>
      <w:r>
        <w:drawing>
          <wp:inline distT="0" distB="0" distL="0" distR="0">
            <wp:extent cx="5311140" cy="2631440"/>
            <wp:effectExtent l="0" t="0" r="7620" b="5080"/>
            <wp:docPr id="175528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8843" name="drawing"/>
                    <pic:cNvPicPr>
                      <a:picLocks noChangeAspect="1"/>
                    </pic:cNvPicPr>
                  </pic:nvPicPr>
                  <pic:blipFill>
                    <a:blip r:embed="rId10"/>
                    <a:stretch>
                      <a:fillRect/>
                    </a:stretch>
                  </pic:blipFill>
                  <pic:spPr>
                    <a:xfrm>
                      <a:off x="0" y="0"/>
                      <a:ext cx="5311600" cy="2631440"/>
                    </a:xfrm>
                    <a:prstGeom prst="rect">
                      <a:avLst/>
                    </a:prstGeom>
                  </pic:spPr>
                </pic:pic>
              </a:graphicData>
            </a:graphic>
          </wp:inline>
        </w:drawing>
      </w:r>
      <w:r>
        <w:rPr>
          <w:rFonts w:ascii="Times New Roman" w:hAnsi="Times New Roman" w:eastAsia="Times New Roman"/>
        </w:rPr>
        <w:t xml:space="preserve">  </w:t>
      </w:r>
      <w:r>
        <w:rPr>
          <w:rFonts w:hint="default" w:ascii="Times New Roman" w:hAnsi="Times New Roman" w:eastAsia="Times New Roman"/>
          <w:lang w:val="en-US"/>
        </w:rPr>
        <w:t xml:space="preserve">           </w:t>
      </w:r>
      <w:r>
        <w:rPr>
          <w:rFonts w:ascii="Times New Roman" w:hAnsi="Times New Roman" w:eastAsia="Times New Roman"/>
          <w:b/>
          <w:bCs/>
          <w:sz w:val="24"/>
          <w:szCs w:val="24"/>
        </w:rPr>
        <w:t>Fig. 01 Student Management Module</w:t>
      </w:r>
    </w:p>
    <w:p w14:paraId="46E3BB57">
      <w:r>
        <w:br w:type="page"/>
      </w:r>
    </w:p>
    <w:p w14:paraId="2996D9CA">
      <w:pPr>
        <w:spacing w:before="240" w:after="120"/>
        <w:ind w:firstLine="3682" w:firstLineChars="1150"/>
        <w:jc w:val="both"/>
      </w:pPr>
      <w:r>
        <w:rPr>
          <w:rFonts w:ascii="Times New Roman" w:hAnsi="Times New Roman" w:eastAsia="Times New Roman"/>
          <w:b/>
          <w:sz w:val="32"/>
        </w:rPr>
        <w:t>CHAPTER 2</w:t>
      </w:r>
    </w:p>
    <w:p w14:paraId="1B2DE46A">
      <w:pPr>
        <w:spacing w:before="240" w:after="240"/>
        <w:jc w:val="center"/>
      </w:pPr>
      <w:r>
        <w:rPr>
          <w:rFonts w:ascii="Times New Roman" w:hAnsi="Times New Roman" w:eastAsia="Times New Roman"/>
          <w:b/>
          <w:sz w:val="28"/>
        </w:rPr>
        <w:t>PROBLEM IDENTIFICATION AND ANALYSIS</w:t>
      </w:r>
    </w:p>
    <w:p w14:paraId="4AA07BAB">
      <w:pPr>
        <w:spacing w:after="120" w:line="360" w:lineRule="auto"/>
      </w:pPr>
      <w:r>
        <w:rPr>
          <w:rFonts w:ascii="Times New Roman" w:hAnsi="Times New Roman" w:eastAsia="Times New Roman"/>
          <w:b/>
          <w:bCs/>
          <w:sz w:val="26"/>
          <w:szCs w:val="26"/>
        </w:rPr>
        <w:t>2.1 Description of the Problem</w:t>
      </w:r>
    </w:p>
    <w:p w14:paraId="09B51BB4">
      <w:pPr>
        <w:spacing w:after="240" w:line="360" w:lineRule="auto"/>
        <w:jc w:val="both"/>
      </w:pPr>
      <w:r>
        <w:rPr>
          <w:rFonts w:ascii="Times New Roman" w:hAnsi="Times New Roman" w:eastAsia="Times New Roman"/>
          <w:sz w:val="24"/>
          <w:szCs w:val="24"/>
        </w:rPr>
        <w:t>In daily academic and professional environments, educational institutions and students often find it difficult to manage internship and placement activities efficiently. Manual processes lead to misplaced applications, delayed communications, and poor tracking of candidate status. Many existing systems are either too complex or lack the necessary features for comprehensive recruitment management. There is a need for a smart web-based system that can streamline the entire process from job posting to final selection. The problem also involves efficient storage and retrieval of student, company, and application data. Hence, an internship and placement management system can help users plan recruitment activities quickly, save time, and reduce administrative overhead.</w:t>
      </w:r>
    </w:p>
    <w:p w14:paraId="03F46DEF">
      <w:pPr>
        <w:spacing w:after="120" w:line="360" w:lineRule="auto"/>
      </w:pPr>
      <w:r>
        <w:rPr>
          <w:rFonts w:ascii="Times New Roman" w:hAnsi="Times New Roman" w:eastAsia="Times New Roman"/>
          <w:b/>
          <w:bCs/>
          <w:sz w:val="26"/>
          <w:szCs w:val="26"/>
        </w:rPr>
        <w:t>2.2 Evidence of the Problem</w:t>
      </w:r>
    </w:p>
    <w:p w14:paraId="532A1D60">
      <w:pPr>
        <w:pStyle w:val="29"/>
        <w:numPr>
          <w:ilvl w:val="0"/>
          <w:numId w:val="0"/>
        </w:numPr>
        <w:spacing w:after="120" w:line="360" w:lineRule="auto"/>
        <w:ind w:left="0"/>
        <w:rPr>
          <w:rFonts w:ascii="Times New Roman" w:hAnsi="Times New Roman" w:eastAsia="Times New Roman"/>
          <w:sz w:val="24"/>
          <w:szCs w:val="24"/>
        </w:rPr>
      </w:pPr>
      <w:r>
        <w:rPr>
          <w:rFonts w:ascii="Times New Roman" w:hAnsi="Times New Roman" w:eastAsia="Times New Roman"/>
          <w:sz w:val="24"/>
          <w:szCs w:val="24"/>
        </w:rPr>
        <w:t>1.  Studies show that a large portion of campus recruitment inefficiencies occur due to manual           application handling and poor data management.</w:t>
      </w:r>
    </w:p>
    <w:p w14:paraId="11B5C485">
      <w:pPr>
        <w:pStyle w:val="29"/>
        <w:numPr>
          <w:ilvl w:val="0"/>
          <w:numId w:val="0"/>
        </w:numPr>
        <w:spacing w:after="120" w:line="360" w:lineRule="auto"/>
        <w:ind w:left="0"/>
      </w:pPr>
      <w:r>
        <w:rPr>
          <w:rFonts w:ascii="Times New Roman" w:hAnsi="Times New Roman" w:eastAsia="Times New Roman"/>
          <w:sz w:val="24"/>
          <w:szCs w:val="24"/>
        </w:rPr>
        <w:t>2.  Many students struggle daily to find and apply for suitable internship and placement                     opportunities through scattered channels.</w:t>
      </w:r>
    </w:p>
    <w:p w14:paraId="0540D13A">
      <w:pPr>
        <w:pStyle w:val="29"/>
        <w:numPr>
          <w:ilvl w:val="0"/>
          <w:numId w:val="0"/>
        </w:numPr>
        <w:spacing w:after="120" w:line="360" w:lineRule="auto"/>
        <w:ind w:left="0"/>
      </w:pPr>
      <w:r>
        <w:rPr>
          <w:rFonts w:ascii="Times New Roman" w:hAnsi="Times New Roman" w:eastAsia="Times New Roman"/>
          <w:sz w:val="24"/>
          <w:szCs w:val="24"/>
        </w:rPr>
        <w:t>3.  Existing platforms often lack integrated features for students, companies, and administrators         in a single system.</w:t>
      </w:r>
    </w:p>
    <w:p w14:paraId="22A7464F">
      <w:pPr>
        <w:pStyle w:val="29"/>
        <w:numPr>
          <w:ilvl w:val="0"/>
          <w:numId w:val="0"/>
        </w:numPr>
        <w:spacing w:after="120" w:line="360" w:lineRule="auto"/>
        <w:ind w:left="0"/>
      </w:pPr>
      <w:r>
        <w:rPr>
          <w:rFonts w:ascii="Times New Roman" w:hAnsi="Times New Roman" w:eastAsia="Times New Roman"/>
          <w:sz w:val="24"/>
          <w:szCs w:val="24"/>
        </w:rPr>
        <w:t>4.  Busy academic schedules leave less time for manual coordination between placement cells           and recruiting companies.</w:t>
      </w:r>
    </w:p>
    <w:p w14:paraId="06410CEF">
      <w:pPr>
        <w:pStyle w:val="29"/>
        <w:numPr>
          <w:ilvl w:val="0"/>
          <w:numId w:val="0"/>
        </w:numPr>
        <w:spacing w:after="120" w:line="360" w:lineRule="auto"/>
        <w:ind w:left="0"/>
      </w:pPr>
      <w:r>
        <w:rPr>
          <w:rFonts w:ascii="Times New Roman" w:hAnsi="Times New Roman" w:eastAsia="Times New Roman"/>
          <w:sz w:val="24"/>
          <w:szCs w:val="24"/>
        </w:rPr>
        <w:t>5.  Surveys indicate growing demand for digital campus recruitment and application                           management systems.</w:t>
      </w:r>
    </w:p>
    <w:p w14:paraId="0899E433">
      <w:pPr>
        <w:pStyle w:val="29"/>
        <w:spacing w:after="120" w:line="360" w:lineRule="auto"/>
      </w:pPr>
      <w:r>
        <w:rPr>
          <w:rFonts w:ascii="Times New Roman" w:hAnsi="Times New Roman" w:eastAsia="Times New Roman"/>
          <w:sz w:val="24"/>
          <w:szCs w:val="24"/>
        </w:rPr>
        <w:t>Lack of centralized internship and placement management leads to inefficient use of resources and missed opportunities.</w:t>
      </w:r>
    </w:p>
    <w:p w14:paraId="12D434EC">
      <w:pPr>
        <w:spacing w:after="120" w:line="360" w:lineRule="auto"/>
      </w:pPr>
      <w:r>
        <w:rPr>
          <w:rFonts w:ascii="Times New Roman" w:hAnsi="Times New Roman" w:eastAsia="Times New Roman"/>
          <w:b/>
          <w:bCs/>
          <w:sz w:val="26"/>
          <w:szCs w:val="26"/>
        </w:rPr>
        <w:t>2.3 Stakeholders</w:t>
      </w:r>
    </w:p>
    <w:p w14:paraId="71FF04A5">
      <w:pPr>
        <w:spacing w:after="120" w:line="360" w:lineRule="auto"/>
      </w:pPr>
      <w:r>
        <w:rPr>
          <w:rFonts w:ascii="Times New Roman" w:hAnsi="Times New Roman" w:eastAsia="Times New Roman"/>
          <w:b/>
          <w:bCs/>
          <w:sz w:val="24"/>
          <w:szCs w:val="24"/>
        </w:rPr>
        <w:t xml:space="preserve">End Users (Students): </w:t>
      </w:r>
      <w:r>
        <w:rPr>
          <w:rFonts w:ascii="Times New Roman" w:hAnsi="Times New Roman" w:eastAsia="Times New Roman"/>
          <w:sz w:val="24"/>
          <w:szCs w:val="24"/>
        </w:rPr>
        <w:t>Individuals who use the application to find and apply for internships and placements based on their qualifications and interests.</w:t>
      </w:r>
    </w:p>
    <w:p w14:paraId="5F620FA5">
      <w:pPr>
        <w:spacing w:after="120" w:line="360" w:lineRule="auto"/>
      </w:pPr>
      <w:r>
        <w:rPr>
          <w:rFonts w:ascii="Times New Roman" w:hAnsi="Times New Roman" w:eastAsia="Times New Roman"/>
          <w:b/>
          <w:bCs/>
          <w:sz w:val="24"/>
          <w:szCs w:val="24"/>
        </w:rPr>
        <w:t xml:space="preserve">Companies/Recruiters: </w:t>
      </w:r>
      <w:r>
        <w:rPr>
          <w:rFonts w:ascii="Times New Roman" w:hAnsi="Times New Roman" w:eastAsia="Times New Roman"/>
          <w:sz w:val="24"/>
          <w:szCs w:val="24"/>
        </w:rPr>
        <w:t>Organizations that post opportunities, review applications, and manage candidate selection through the platform.</w:t>
      </w:r>
    </w:p>
    <w:p w14:paraId="4FFF27C0">
      <w:pPr>
        <w:spacing w:after="120" w:line="360" w:lineRule="auto"/>
      </w:pPr>
      <w:r>
        <w:rPr>
          <w:rFonts w:ascii="Times New Roman" w:hAnsi="Times New Roman" w:eastAsia="Times New Roman"/>
          <w:b/>
          <w:bCs/>
          <w:sz w:val="24"/>
          <w:szCs w:val="24"/>
        </w:rPr>
        <w:t xml:space="preserve">Developers: </w:t>
      </w:r>
      <w:r>
        <w:rPr>
          <w:rFonts w:ascii="Times New Roman" w:hAnsi="Times New Roman" w:eastAsia="Times New Roman"/>
          <w:sz w:val="24"/>
          <w:szCs w:val="24"/>
        </w:rPr>
        <w:t>The team responsible for designing, coding, and maintaining the application.</w:t>
      </w:r>
    </w:p>
    <w:p w14:paraId="0AA4BF6E">
      <w:pPr>
        <w:spacing w:after="120" w:line="360" w:lineRule="auto"/>
      </w:pPr>
      <w:r>
        <w:rPr>
          <w:rFonts w:ascii="Times New Roman" w:hAnsi="Times New Roman" w:eastAsia="Times New Roman"/>
          <w:b/>
          <w:bCs/>
          <w:sz w:val="24"/>
          <w:szCs w:val="24"/>
        </w:rPr>
        <w:t xml:space="preserve">Database Administrators: </w:t>
      </w:r>
      <w:r>
        <w:rPr>
          <w:rFonts w:ascii="Times New Roman" w:hAnsi="Times New Roman" w:eastAsia="Times New Roman"/>
          <w:sz w:val="24"/>
          <w:szCs w:val="24"/>
        </w:rPr>
        <w:t>Manage and update the student, company, and application database to ensure accuracy and efficiency.</w:t>
      </w:r>
    </w:p>
    <w:p w14:paraId="6D5087CB">
      <w:pPr>
        <w:spacing w:after="120" w:line="360" w:lineRule="auto"/>
      </w:pPr>
      <w:r>
        <w:rPr>
          <w:rFonts w:ascii="Times New Roman" w:hAnsi="Times New Roman" w:eastAsia="Times New Roman"/>
          <w:b/>
          <w:bCs/>
          <w:sz w:val="24"/>
          <w:szCs w:val="24"/>
        </w:rPr>
        <w:t xml:space="preserve">Project Supervisors / Evaluators: </w:t>
      </w:r>
      <w:r>
        <w:rPr>
          <w:rFonts w:ascii="Times New Roman" w:hAnsi="Times New Roman" w:eastAsia="Times New Roman"/>
          <w:sz w:val="24"/>
          <w:szCs w:val="24"/>
        </w:rPr>
        <w:t>Oversee project progress, ensure objectives are met, and evaluate system performance.</w:t>
      </w:r>
    </w:p>
    <w:p w14:paraId="457676B9">
      <w:pPr>
        <w:spacing w:after="120" w:line="360" w:lineRule="auto"/>
      </w:pPr>
      <w:r>
        <w:rPr>
          <w:rFonts w:ascii="Times New Roman" w:hAnsi="Times New Roman" w:eastAsia="Times New Roman"/>
          <w:b/>
          <w:bCs/>
          <w:sz w:val="26"/>
          <w:szCs w:val="26"/>
        </w:rPr>
        <w:t>2.4 Supporting Data/Research</w:t>
      </w:r>
    </w:p>
    <w:p w14:paraId="6CB57A56">
      <w:pPr>
        <w:spacing w:after="240" w:line="360" w:lineRule="auto"/>
        <w:jc w:val="both"/>
      </w:pPr>
      <w:r>
        <w:rPr>
          <w:rFonts w:ascii="Times New Roman" w:hAnsi="Times New Roman" w:eastAsia="Times New Roman"/>
          <w:sz w:val="24"/>
          <w:szCs w:val="24"/>
        </w:rPr>
        <w:t>Research indicates that educational institutions waste nearly 40% of administrative time on manual placement coordination, often due to fragmented systems. Studies show that digital recruitment platforms improve efficiency and reduce paperwork significantly. Surveys reveal that students prefer centralized platforms that provide all opportunities in one place. Existing placement management systems often lack flexibility for handling multiple user roles and real-time status tracking. This highlights the need for a smart web-based internship and placement management system to save time, cost, and resources.</w:t>
      </w:r>
    </w:p>
    <w:p w14:paraId="14118A14">
      <w:pPr>
        <w:spacing w:after="240"/>
        <w:jc w:val="center"/>
      </w:pPr>
      <w:r>
        <w:drawing>
          <wp:inline distT="0" distB="0" distL="0" distR="0">
            <wp:extent cx="5372100" cy="3310255"/>
            <wp:effectExtent l="0" t="0" r="0" b="0"/>
            <wp:docPr id="686074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74308" name="drawing"/>
                    <pic:cNvPicPr>
                      <a:picLocks noChangeAspect="1"/>
                    </pic:cNvPicPr>
                  </pic:nvPicPr>
                  <pic:blipFill>
                    <a:blip r:embed="rId11"/>
                    <a:stretch>
                      <a:fillRect/>
                    </a:stretch>
                  </pic:blipFill>
                  <pic:spPr>
                    <a:xfrm>
                      <a:off x="0" y="0"/>
                      <a:ext cx="5372566" cy="3310861"/>
                    </a:xfrm>
                    <a:prstGeom prst="rect">
                      <a:avLst/>
                    </a:prstGeom>
                  </pic:spPr>
                </pic:pic>
              </a:graphicData>
            </a:graphic>
          </wp:inline>
        </w:drawing>
      </w:r>
    </w:p>
    <w:p w14:paraId="22CF75E4">
      <w:pPr>
        <w:spacing w:after="240"/>
        <w:jc w:val="center"/>
        <w:rPr>
          <w:rFonts w:ascii="Times New Roman" w:hAnsi="Times New Roman" w:eastAsia="Times New Roman"/>
          <w:b/>
          <w:bCs/>
          <w:sz w:val="24"/>
          <w:szCs w:val="24"/>
        </w:rPr>
      </w:pPr>
      <w:r>
        <w:rPr>
          <w:rFonts w:ascii="Times New Roman" w:hAnsi="Times New Roman" w:eastAsia="Times New Roman"/>
          <w:b/>
          <w:bCs/>
          <w:sz w:val="24"/>
          <w:szCs w:val="24"/>
        </w:rPr>
        <w:t>Fig. 02 Company Management Module</w:t>
      </w:r>
    </w:p>
    <w:p w14:paraId="0BEA69B9">
      <w:r>
        <w:br w:type="page"/>
      </w:r>
    </w:p>
    <w:p w14:paraId="3AE69308">
      <w:pPr>
        <w:spacing w:before="240" w:after="120"/>
        <w:jc w:val="center"/>
      </w:pPr>
      <w:r>
        <w:rPr>
          <w:rFonts w:ascii="Times New Roman" w:hAnsi="Times New Roman" w:eastAsia="Times New Roman"/>
          <w:b/>
          <w:sz w:val="32"/>
        </w:rPr>
        <w:t>CHAPTER 3</w:t>
      </w:r>
    </w:p>
    <w:p w14:paraId="3AA375EB">
      <w:pPr>
        <w:spacing w:before="240" w:after="240"/>
        <w:jc w:val="center"/>
      </w:pPr>
      <w:r>
        <w:rPr>
          <w:rFonts w:ascii="Times New Roman" w:hAnsi="Times New Roman" w:eastAsia="Times New Roman"/>
          <w:b/>
          <w:sz w:val="28"/>
        </w:rPr>
        <w:t>SOLUTION DESIGN AND IMPLEMENTATION</w:t>
      </w:r>
    </w:p>
    <w:p w14:paraId="2BEF944F">
      <w:pPr>
        <w:spacing w:after="120" w:line="360" w:lineRule="auto"/>
      </w:pPr>
      <w:r>
        <w:rPr>
          <w:rFonts w:ascii="Times New Roman" w:hAnsi="Times New Roman" w:eastAsia="Times New Roman"/>
          <w:b/>
          <w:bCs/>
          <w:sz w:val="26"/>
          <w:szCs w:val="26"/>
        </w:rPr>
        <w:t>3.1 Development and Design Process</w:t>
      </w:r>
    </w:p>
    <w:p w14:paraId="21196FAC">
      <w:pPr>
        <w:spacing w:after="120" w:line="360" w:lineRule="auto"/>
      </w:pPr>
      <w:r>
        <w:rPr>
          <w:rFonts w:ascii="Times New Roman" w:hAnsi="Times New Roman" w:eastAsia="Times New Roman"/>
          <w:b/>
          <w:bCs/>
          <w:sz w:val="24"/>
          <w:szCs w:val="24"/>
        </w:rPr>
        <w:t xml:space="preserve">Requirement Analysis: </w:t>
      </w:r>
      <w:r>
        <w:rPr>
          <w:rFonts w:ascii="Times New Roman" w:hAnsi="Times New Roman" w:eastAsia="Times New Roman"/>
          <w:sz w:val="24"/>
          <w:szCs w:val="24"/>
        </w:rPr>
        <w:t>Identify user needs, user roles (Student, Company, Admin), and key functionalities for the placement management system.</w:t>
      </w:r>
    </w:p>
    <w:p w14:paraId="67DDCC35">
      <w:pPr>
        <w:spacing w:after="120" w:line="360" w:lineRule="auto"/>
      </w:pPr>
      <w:r>
        <w:rPr>
          <w:rFonts w:ascii="Times New Roman" w:hAnsi="Times New Roman" w:eastAsia="Times New Roman"/>
          <w:b/>
          <w:bCs/>
          <w:sz w:val="24"/>
          <w:szCs w:val="24"/>
        </w:rPr>
        <w:t xml:space="preserve">System Design: </w:t>
      </w:r>
      <w:r>
        <w:rPr>
          <w:rFonts w:ascii="Times New Roman" w:hAnsi="Times New Roman" w:eastAsia="Times New Roman"/>
          <w:sz w:val="24"/>
          <w:szCs w:val="24"/>
        </w:rPr>
        <w:t>Create database schema, user interface layout, and MVC architecture workflow for module integration.</w:t>
      </w:r>
    </w:p>
    <w:p w14:paraId="42F00C55">
      <w:pPr>
        <w:spacing w:after="120" w:line="360" w:lineRule="auto"/>
      </w:pPr>
      <w:r>
        <w:rPr>
          <w:rFonts w:ascii="Times New Roman" w:hAnsi="Times New Roman" w:eastAsia="Times New Roman"/>
          <w:b/>
          <w:bCs/>
          <w:sz w:val="24"/>
          <w:szCs w:val="24"/>
        </w:rPr>
        <w:t xml:space="preserve">Module Development: </w:t>
      </w:r>
      <w:r>
        <w:rPr>
          <w:rFonts w:ascii="Times New Roman" w:hAnsi="Times New Roman" w:eastAsia="Times New Roman"/>
          <w:sz w:val="24"/>
          <w:szCs w:val="24"/>
        </w:rPr>
        <w:t>Implement Java, JSP, and Servlet-based logic for Student Management, Company Management, and Internship &amp; Placement Management modules.</w:t>
      </w:r>
    </w:p>
    <w:p w14:paraId="0E15F51E">
      <w:pPr>
        <w:spacing w:after="120" w:line="360" w:lineRule="auto"/>
      </w:pPr>
      <w:r>
        <w:rPr>
          <w:rFonts w:ascii="Times New Roman" w:hAnsi="Times New Roman" w:eastAsia="Times New Roman"/>
          <w:b/>
          <w:bCs/>
          <w:sz w:val="24"/>
          <w:szCs w:val="24"/>
        </w:rPr>
        <w:t xml:space="preserve">Database Integration: </w:t>
      </w:r>
      <w:r>
        <w:rPr>
          <w:rFonts w:ascii="Times New Roman" w:hAnsi="Times New Roman" w:eastAsia="Times New Roman"/>
          <w:sz w:val="24"/>
          <w:szCs w:val="24"/>
        </w:rPr>
        <w:t>Connect the application to a relational database (MySQL) using JDBC for storing users, job postings, and application data.</w:t>
      </w:r>
    </w:p>
    <w:p w14:paraId="7B694A60">
      <w:pPr>
        <w:spacing w:after="120" w:line="360" w:lineRule="auto"/>
      </w:pPr>
      <w:r>
        <w:rPr>
          <w:rFonts w:ascii="Times New Roman" w:hAnsi="Times New Roman" w:eastAsia="Times New Roman"/>
          <w:b/>
          <w:bCs/>
          <w:sz w:val="24"/>
          <w:szCs w:val="24"/>
        </w:rPr>
        <w:t xml:space="preserve">Testing and Refinement: </w:t>
      </w:r>
      <w:r>
        <w:rPr>
          <w:rFonts w:ascii="Times New Roman" w:hAnsi="Times New Roman" w:eastAsia="Times New Roman"/>
          <w:sz w:val="24"/>
          <w:szCs w:val="24"/>
        </w:rPr>
        <w:t>Test the system with sample data, fix bugs, and optimize performance for accurate and reliable operation.</w:t>
      </w:r>
    </w:p>
    <w:p w14:paraId="115733D9">
      <w:pPr>
        <w:spacing w:after="120" w:line="360" w:lineRule="auto"/>
      </w:pPr>
      <w:r>
        <w:rPr>
          <w:rFonts w:ascii="Times New Roman" w:hAnsi="Times New Roman" w:eastAsia="Times New Roman"/>
          <w:b/>
          <w:bCs/>
          <w:sz w:val="26"/>
          <w:szCs w:val="26"/>
        </w:rPr>
        <w:t>3.2 Tools and Technologies Used</w:t>
      </w:r>
    </w:p>
    <w:p w14:paraId="596CBFC2">
      <w:pPr>
        <w:spacing w:after="120" w:line="360" w:lineRule="auto"/>
      </w:pPr>
      <w:r>
        <w:rPr>
          <w:rFonts w:ascii="Times New Roman" w:hAnsi="Times New Roman" w:eastAsia="Times New Roman"/>
          <w:b/>
          <w:bCs/>
          <w:sz w:val="24"/>
          <w:szCs w:val="24"/>
        </w:rPr>
        <w:t xml:space="preserve">HTML, CSS, JavaScript </w:t>
      </w:r>
      <w:r>
        <w:rPr>
          <w:rFonts w:ascii="Times New Roman" w:hAnsi="Times New Roman" w:eastAsia="Times New Roman"/>
          <w:sz w:val="24"/>
          <w:szCs w:val="24"/>
        </w:rPr>
        <w:t>– to build the frontend interface of the web application.</w:t>
      </w:r>
    </w:p>
    <w:p w14:paraId="3C054A98">
      <w:pPr>
        <w:spacing w:after="120" w:line="360" w:lineRule="auto"/>
      </w:pPr>
      <w:r>
        <w:rPr>
          <w:rFonts w:ascii="Times New Roman" w:hAnsi="Times New Roman" w:eastAsia="Times New Roman"/>
          <w:b/>
          <w:bCs/>
          <w:sz w:val="24"/>
          <w:szCs w:val="24"/>
        </w:rPr>
        <w:t xml:space="preserve">Java, JSP, Servlets </w:t>
      </w:r>
      <w:r>
        <w:rPr>
          <w:rFonts w:ascii="Times New Roman" w:hAnsi="Times New Roman" w:eastAsia="Times New Roman"/>
          <w:sz w:val="24"/>
          <w:szCs w:val="24"/>
        </w:rPr>
        <w:t>– to run the backend and handle business logic and request processing.</w:t>
      </w:r>
    </w:p>
    <w:p w14:paraId="320B903F">
      <w:pPr>
        <w:spacing w:after="120" w:line="360" w:lineRule="auto"/>
      </w:pPr>
      <w:r>
        <w:rPr>
          <w:rFonts w:ascii="Times New Roman" w:hAnsi="Times New Roman" w:eastAsia="Times New Roman"/>
          <w:b/>
          <w:bCs/>
          <w:sz w:val="24"/>
          <w:szCs w:val="24"/>
        </w:rPr>
        <w:t xml:space="preserve">JDBC </w:t>
      </w:r>
      <w:r>
        <w:rPr>
          <w:rFonts w:ascii="Times New Roman" w:hAnsi="Times New Roman" w:eastAsia="Times New Roman"/>
          <w:sz w:val="24"/>
          <w:szCs w:val="24"/>
        </w:rPr>
        <w:t>– to connect Java applications with the MySQL database for data operations.</w:t>
      </w:r>
    </w:p>
    <w:p w14:paraId="00A9915D">
      <w:pPr>
        <w:spacing w:after="120" w:line="360" w:lineRule="auto"/>
      </w:pPr>
      <w:r>
        <w:rPr>
          <w:rFonts w:ascii="Times New Roman" w:hAnsi="Times New Roman" w:eastAsia="Times New Roman"/>
          <w:b/>
          <w:bCs/>
          <w:sz w:val="24"/>
          <w:szCs w:val="24"/>
        </w:rPr>
        <w:t xml:space="preserve">MySQL </w:t>
      </w:r>
      <w:r>
        <w:rPr>
          <w:rFonts w:ascii="Times New Roman" w:hAnsi="Times New Roman" w:eastAsia="Times New Roman"/>
          <w:sz w:val="24"/>
          <w:szCs w:val="24"/>
        </w:rPr>
        <w:t>– to store student profiles, company details, job postings, and application records.</w:t>
      </w:r>
    </w:p>
    <w:p w14:paraId="043A5369">
      <w:pPr>
        <w:spacing w:after="120" w:line="360" w:lineRule="auto"/>
      </w:pPr>
      <w:r>
        <w:rPr>
          <w:rFonts w:ascii="Times New Roman" w:hAnsi="Times New Roman" w:eastAsia="Times New Roman"/>
          <w:b/>
          <w:bCs/>
          <w:sz w:val="24"/>
          <w:szCs w:val="24"/>
        </w:rPr>
        <w:t xml:space="preserve">MVC Architecture </w:t>
      </w:r>
      <w:r>
        <w:rPr>
          <w:rFonts w:ascii="Times New Roman" w:hAnsi="Times New Roman" w:eastAsia="Times New Roman"/>
          <w:sz w:val="24"/>
          <w:szCs w:val="24"/>
        </w:rPr>
        <w:t>– to separate Model, View, and Controller components for maintainable code structure.</w:t>
      </w:r>
    </w:p>
    <w:p w14:paraId="4C9EA695">
      <w:pPr>
        <w:spacing w:after="120" w:line="360" w:lineRule="auto"/>
      </w:pPr>
      <w:r>
        <w:rPr>
          <w:rFonts w:ascii="Times New Roman" w:hAnsi="Times New Roman" w:eastAsia="Times New Roman"/>
          <w:b/>
          <w:bCs/>
          <w:sz w:val="24"/>
          <w:szCs w:val="24"/>
        </w:rPr>
        <w:t xml:space="preserve">Local Hosting (like XAMPP/Tomcat) </w:t>
      </w:r>
      <w:r>
        <w:rPr>
          <w:rFonts w:ascii="Times New Roman" w:hAnsi="Times New Roman" w:eastAsia="Times New Roman"/>
          <w:sz w:val="24"/>
          <w:szCs w:val="24"/>
        </w:rPr>
        <w:t>– to run the web application on local servers.</w:t>
      </w:r>
    </w:p>
    <w:p w14:paraId="7D697361">
      <w:pPr>
        <w:spacing w:after="120" w:line="360" w:lineRule="auto"/>
      </w:pPr>
      <w:r>
        <w:rPr>
          <w:rFonts w:ascii="Times New Roman" w:hAnsi="Times New Roman" w:eastAsia="Times New Roman"/>
          <w:b/>
          <w:bCs/>
          <w:sz w:val="26"/>
          <w:szCs w:val="26"/>
        </w:rPr>
        <w:t>3.3 Solution Overview</w:t>
      </w:r>
    </w:p>
    <w:p w14:paraId="517C5B9B">
      <w:pPr>
        <w:spacing w:after="240" w:line="360" w:lineRule="auto"/>
        <w:jc w:val="both"/>
      </w:pPr>
      <w:r>
        <w:rPr>
          <w:rFonts w:ascii="Times New Roman" w:hAnsi="Times New Roman" w:eastAsia="Times New Roman"/>
          <w:sz w:val="24"/>
          <w:szCs w:val="24"/>
        </w:rPr>
        <w:t>The web-based internship and placement management system allows students to register, manage profiles, upload resumes, and apply for opportunities. Companies can register, post internships and placements, review applications, and update candidate status. Administrators can monitor all activities through a centralized dashboard. The system uses Java-based MVC logic to handle requests and MySQL database to manage data efficiently. It also provides status tracking and notification features for better communication. Overall, the solution simplifies campus recruitment, saves time, and reduces administrative workload.</w:t>
      </w:r>
    </w:p>
    <w:p w14:paraId="0115F686">
      <w:pPr>
        <w:spacing w:after="120" w:line="360" w:lineRule="auto"/>
        <w:rPr>
          <w:rFonts w:ascii="Times New Roman" w:hAnsi="Times New Roman" w:eastAsia="Times New Roman"/>
          <w:b/>
          <w:bCs/>
          <w:sz w:val="26"/>
          <w:szCs w:val="26"/>
        </w:rPr>
      </w:pPr>
    </w:p>
    <w:p w14:paraId="2AD31D74">
      <w:pPr>
        <w:spacing w:after="120" w:line="360" w:lineRule="auto"/>
      </w:pPr>
      <w:r>
        <w:rPr>
          <w:rFonts w:ascii="Times New Roman" w:hAnsi="Times New Roman" w:eastAsia="Times New Roman"/>
          <w:b/>
          <w:bCs/>
          <w:sz w:val="26"/>
          <w:szCs w:val="26"/>
        </w:rPr>
        <w:t>3.4 Engineering Standards Applied</w:t>
      </w:r>
    </w:p>
    <w:p w14:paraId="001DC44F">
      <w:pPr>
        <w:spacing w:after="120" w:line="360" w:lineRule="auto"/>
      </w:pPr>
      <w:r>
        <w:rPr>
          <w:rFonts w:ascii="Times New Roman" w:hAnsi="Times New Roman" w:eastAsia="Times New Roman"/>
          <w:b/>
          <w:bCs/>
          <w:sz w:val="24"/>
          <w:szCs w:val="24"/>
        </w:rPr>
        <w:t xml:space="preserve">Modular Programming: </w:t>
      </w:r>
      <w:r>
        <w:rPr>
          <w:rFonts w:ascii="Times New Roman" w:hAnsi="Times New Roman" w:eastAsia="Times New Roman"/>
          <w:sz w:val="24"/>
          <w:szCs w:val="24"/>
        </w:rPr>
        <w:t>Code is organized into reusable modules for student management, company management, and placement tracking.</w:t>
      </w:r>
    </w:p>
    <w:p w14:paraId="1100C406">
      <w:pPr>
        <w:spacing w:after="120" w:line="360" w:lineRule="auto"/>
      </w:pPr>
      <w:r>
        <w:rPr>
          <w:rFonts w:ascii="Times New Roman" w:hAnsi="Times New Roman" w:eastAsia="Times New Roman"/>
          <w:b/>
          <w:bCs/>
          <w:sz w:val="24"/>
          <w:szCs w:val="24"/>
        </w:rPr>
        <w:t xml:space="preserve">Database Standards: </w:t>
      </w:r>
      <w:r>
        <w:rPr>
          <w:rFonts w:ascii="Times New Roman" w:hAnsi="Times New Roman" w:eastAsia="Times New Roman"/>
          <w:sz w:val="24"/>
          <w:szCs w:val="24"/>
        </w:rPr>
        <w:t>Use of relational database principles for efficient storage, retrieval, and management of recruitment data.</w:t>
      </w:r>
    </w:p>
    <w:p w14:paraId="656CCBEE">
      <w:pPr>
        <w:spacing w:after="120" w:line="360" w:lineRule="auto"/>
      </w:pPr>
      <w:r>
        <w:rPr>
          <w:rFonts w:ascii="Times New Roman" w:hAnsi="Times New Roman" w:eastAsia="Times New Roman"/>
          <w:b/>
          <w:bCs/>
          <w:sz w:val="24"/>
          <w:szCs w:val="24"/>
        </w:rPr>
        <w:t xml:space="preserve">Code Documentation: </w:t>
      </w:r>
      <w:r>
        <w:rPr>
          <w:rFonts w:ascii="Times New Roman" w:hAnsi="Times New Roman" w:eastAsia="Times New Roman"/>
          <w:sz w:val="24"/>
          <w:szCs w:val="24"/>
        </w:rPr>
        <w:t>Proper documentation and commenting to ensure readability and maintainability.</w:t>
      </w:r>
    </w:p>
    <w:p w14:paraId="19D8690C">
      <w:pPr>
        <w:spacing w:after="120" w:line="360" w:lineRule="auto"/>
      </w:pPr>
      <w:r>
        <w:rPr>
          <w:rFonts w:ascii="Times New Roman" w:hAnsi="Times New Roman" w:eastAsia="Times New Roman"/>
          <w:b/>
          <w:bCs/>
          <w:sz w:val="24"/>
          <w:szCs w:val="24"/>
        </w:rPr>
        <w:t xml:space="preserve">User Interface Standards: </w:t>
      </w:r>
      <w:r>
        <w:rPr>
          <w:rFonts w:ascii="Times New Roman" w:hAnsi="Times New Roman" w:eastAsia="Times New Roman"/>
          <w:sz w:val="24"/>
          <w:szCs w:val="24"/>
        </w:rPr>
        <w:t>Simple and intuitive UI design for easy interaction and input by all user types.</w:t>
      </w:r>
    </w:p>
    <w:p w14:paraId="1E42B985">
      <w:pPr>
        <w:spacing w:after="120" w:line="360" w:lineRule="auto"/>
      </w:pPr>
      <w:r>
        <w:rPr>
          <w:rFonts w:ascii="Times New Roman" w:hAnsi="Times New Roman" w:eastAsia="Times New Roman"/>
          <w:b/>
          <w:bCs/>
          <w:sz w:val="24"/>
          <w:szCs w:val="24"/>
        </w:rPr>
        <w:t xml:space="preserve">Testing and Validation: </w:t>
      </w:r>
      <w:r>
        <w:rPr>
          <w:rFonts w:ascii="Times New Roman" w:hAnsi="Times New Roman" w:eastAsia="Times New Roman"/>
          <w:sz w:val="24"/>
          <w:szCs w:val="24"/>
        </w:rPr>
        <w:t>System undergoes unit testing and functional testing to ensure accuracy and reliability of placement operations.</w:t>
      </w:r>
    </w:p>
    <w:p w14:paraId="0ED17BD8">
      <w:pPr>
        <w:spacing w:after="120" w:line="360" w:lineRule="auto"/>
        <w:rPr>
          <w:rFonts w:ascii="Times New Roman" w:hAnsi="Times New Roman" w:eastAsia="Times New Roman"/>
          <w:b/>
          <w:bCs/>
          <w:sz w:val="26"/>
          <w:szCs w:val="26"/>
        </w:rPr>
      </w:pPr>
    </w:p>
    <w:p w14:paraId="00D3D3B9">
      <w:pPr>
        <w:spacing w:after="120" w:line="360" w:lineRule="auto"/>
      </w:pPr>
      <w:r>
        <w:rPr>
          <w:rFonts w:ascii="Times New Roman" w:hAnsi="Times New Roman" w:eastAsia="Times New Roman"/>
          <w:b/>
          <w:bCs/>
          <w:sz w:val="26"/>
          <w:szCs w:val="26"/>
        </w:rPr>
        <w:t>3.5 Solution Justification</w:t>
      </w:r>
    </w:p>
    <w:p w14:paraId="596E20B8">
      <w:pPr>
        <w:spacing w:after="120" w:line="360" w:lineRule="auto"/>
      </w:pPr>
      <w:r>
        <w:rPr>
          <w:rFonts w:ascii="Times New Roman" w:hAnsi="Times New Roman" w:eastAsia="Times New Roman"/>
          <w:b/>
          <w:bCs/>
          <w:sz w:val="24"/>
          <w:szCs w:val="24"/>
        </w:rPr>
        <w:t xml:space="preserve">Efficient Recruitment: </w:t>
      </w:r>
      <w:r>
        <w:rPr>
          <w:rFonts w:ascii="Times New Roman" w:hAnsi="Times New Roman" w:eastAsia="Times New Roman"/>
          <w:sz w:val="24"/>
          <w:szCs w:val="24"/>
        </w:rPr>
        <w:t>Helps users quickly find and manage internships and placements, saving time.</w:t>
      </w:r>
    </w:p>
    <w:p w14:paraId="70EA1BBE">
      <w:pPr>
        <w:spacing w:after="120" w:line="360" w:lineRule="auto"/>
      </w:pPr>
      <w:r>
        <w:rPr>
          <w:rFonts w:ascii="Times New Roman" w:hAnsi="Times New Roman" w:eastAsia="Times New Roman"/>
          <w:b/>
          <w:bCs/>
          <w:sz w:val="24"/>
          <w:szCs w:val="24"/>
        </w:rPr>
        <w:t xml:space="preserve">Reduces Paperwork: </w:t>
      </w:r>
      <w:r>
        <w:rPr>
          <w:rFonts w:ascii="Times New Roman" w:hAnsi="Times New Roman" w:eastAsia="Times New Roman"/>
          <w:sz w:val="24"/>
          <w:szCs w:val="24"/>
        </w:rPr>
        <w:t>Encourages digital processes, minimizing manual documentation and errors.</w:t>
      </w:r>
    </w:p>
    <w:p w14:paraId="603738B7">
      <w:pPr>
        <w:spacing w:after="120" w:line="360" w:lineRule="auto"/>
      </w:pPr>
      <w:r>
        <w:rPr>
          <w:rFonts w:ascii="Times New Roman" w:hAnsi="Times New Roman" w:eastAsia="Times New Roman"/>
          <w:b/>
          <w:bCs/>
          <w:sz w:val="24"/>
          <w:szCs w:val="24"/>
        </w:rPr>
        <w:t xml:space="preserve">Cost-Effective: </w:t>
      </w:r>
      <w:r>
        <w:rPr>
          <w:rFonts w:ascii="Times New Roman" w:hAnsi="Times New Roman" w:eastAsia="Times New Roman"/>
          <w:sz w:val="24"/>
          <w:szCs w:val="24"/>
        </w:rPr>
        <w:t>Prevents unnecessary administrative costs by automating recruitment workflows.</w:t>
      </w:r>
    </w:p>
    <w:p w14:paraId="4187A583">
      <w:pPr>
        <w:spacing w:after="120" w:line="360" w:lineRule="auto"/>
      </w:pPr>
      <w:r>
        <w:rPr>
          <w:rFonts w:ascii="Times New Roman" w:hAnsi="Times New Roman" w:eastAsia="Times New Roman"/>
          <w:b/>
          <w:bCs/>
          <w:sz w:val="24"/>
          <w:szCs w:val="24"/>
        </w:rPr>
        <w:t xml:space="preserve">User-Friendly: </w:t>
      </w:r>
      <w:r>
        <w:rPr>
          <w:rFonts w:ascii="Times New Roman" w:hAnsi="Times New Roman" w:eastAsia="Times New Roman"/>
          <w:sz w:val="24"/>
          <w:szCs w:val="24"/>
        </w:rPr>
        <w:t>Simple interface and clear workflows make it easy for students, companies, and admins to use.</w:t>
      </w:r>
    </w:p>
    <w:p w14:paraId="0BE5750D">
      <w:pPr>
        <w:spacing w:after="120" w:line="360" w:lineRule="auto"/>
      </w:pPr>
      <w:r>
        <w:rPr>
          <w:rFonts w:ascii="Times New Roman" w:hAnsi="Times New Roman" w:eastAsia="Times New Roman"/>
          <w:b/>
          <w:bCs/>
          <w:sz w:val="24"/>
          <w:szCs w:val="24"/>
        </w:rPr>
        <w:t xml:space="preserve">Scalable and Extendable: </w:t>
      </w:r>
      <w:r>
        <w:rPr>
          <w:rFonts w:ascii="Times New Roman" w:hAnsi="Times New Roman" w:eastAsia="Times New Roman"/>
          <w:sz w:val="24"/>
          <w:szCs w:val="24"/>
        </w:rPr>
        <w:t>Can be expanded with features like resume parsing, AI recommendations, or mobile integration.</w:t>
      </w:r>
    </w:p>
    <w:p w14:paraId="7CC81AC2">
      <w:r>
        <w:br w:type="page"/>
      </w:r>
    </w:p>
    <w:p w14:paraId="23B776AB">
      <w:pPr>
        <w:spacing w:before="240" w:after="240"/>
        <w:jc w:val="center"/>
      </w:pPr>
      <w:r>
        <w:rPr>
          <w:rFonts w:ascii="Times New Roman" w:hAnsi="Times New Roman" w:eastAsia="Times New Roman"/>
          <w:b/>
          <w:bCs/>
          <w:sz w:val="28"/>
          <w:szCs w:val="28"/>
        </w:rPr>
        <w:t>MODULES DESCRIPTION</w:t>
      </w:r>
    </w:p>
    <w:p w14:paraId="7BA2D4B0">
      <w:pPr>
        <w:spacing w:after="120"/>
        <w:rPr>
          <w:rFonts w:ascii="Times New Roman" w:hAnsi="Times New Roman" w:eastAsia="Times New Roman"/>
          <w:b/>
          <w:bCs/>
          <w:sz w:val="26"/>
          <w:szCs w:val="26"/>
        </w:rPr>
      </w:pPr>
    </w:p>
    <w:p w14:paraId="50505111">
      <w:pPr>
        <w:spacing w:after="120"/>
      </w:pPr>
      <w:r>
        <w:rPr>
          <w:rFonts w:ascii="Times New Roman" w:hAnsi="Times New Roman" w:eastAsia="Times New Roman"/>
          <w:b/>
          <w:bCs/>
          <w:sz w:val="26"/>
          <w:szCs w:val="26"/>
        </w:rPr>
        <w:t>Module 01 : Student Management Module</w:t>
      </w:r>
    </w:p>
    <w:p w14:paraId="2C9AB5C2">
      <w:pPr>
        <w:spacing w:after="120"/>
        <w:jc w:val="both"/>
      </w:pPr>
      <w:r>
        <w:rPr>
          <w:rFonts w:ascii="Times New Roman" w:hAnsi="Times New Roman" w:eastAsia="Times New Roman" w:cs="Times New Roman"/>
          <w:sz w:val="24"/>
          <w:szCs w:val="24"/>
          <w:lang w:val="en-US"/>
        </w:rPr>
        <w:t>This module manages all student-related activities in the internship and placement portal. It provides student registration and secure login functionality for authenticated access. Students can create and update their profiles with details such as name, email, phone number, department, and year of study. The module allows students to upload resumes and maintain their career information. Students can view available internship and placement opportunities posted by companies. They can apply for suitable opportunities and track their application status. This module helps students participate efficiently in the recruitment process.</w:t>
      </w:r>
    </w:p>
    <w:p w14:paraId="03162D16">
      <w:pPr>
        <w:spacing w:after="120"/>
      </w:pPr>
      <w:r>
        <w:rPr>
          <w:rFonts w:ascii="Times New Roman" w:hAnsi="Times New Roman" w:eastAsia="Times New Roman"/>
          <w:b/>
          <w:bCs/>
          <w:sz w:val="26"/>
          <w:szCs w:val="26"/>
        </w:rPr>
        <w:t>Module 02 : Company Management Module</w:t>
      </w:r>
    </w:p>
    <w:p w14:paraId="55A7FAED">
      <w:pPr>
        <w:spacing w:after="240"/>
        <w:jc w:val="both"/>
      </w:pPr>
      <w:r>
        <w:rPr>
          <w:rFonts w:ascii="Times New Roman" w:hAnsi="Times New Roman" w:eastAsia="Times New Roman" w:cs="Times New Roman"/>
          <w:sz w:val="24"/>
          <w:szCs w:val="24"/>
          <w:lang w:val="en-US"/>
        </w:rPr>
        <w:t>This module manages all company-related operations within the system. It provides company registration and secure login functionality for recruiters. Companies can maintain their profile details such as company name, email, phone number, location, and website. The module allows companies to post internship and placement opportunities with job details, eligibility criteria, and required skills. Companies can view student applications and access uploaded resumes. They can update candidate status through shortlist, accept, and reject actions. This module helps companies manage recruitment activities effectively.</w:t>
      </w:r>
    </w:p>
    <w:p w14:paraId="2D42B297">
      <w:pPr>
        <w:spacing w:after="120"/>
      </w:pPr>
      <w:r>
        <w:rPr>
          <w:rFonts w:ascii="Times New Roman" w:hAnsi="Times New Roman" w:eastAsia="Times New Roman"/>
          <w:b/>
          <w:bCs/>
          <w:sz w:val="26"/>
          <w:szCs w:val="26"/>
        </w:rPr>
        <w:t>Module 03 : Internship &amp; Placement Management Module</w:t>
      </w:r>
    </w:p>
    <w:p w14:paraId="72CA1758">
      <w:pPr>
        <w:spacing w:after="240"/>
        <w:jc w:val="both"/>
      </w:pPr>
      <w:r>
        <w:rPr>
          <w:rFonts w:ascii="Times New Roman" w:hAnsi="Times New Roman" w:eastAsia="Times New Roman" w:cs="Times New Roman"/>
          <w:sz w:val="24"/>
          <w:szCs w:val="24"/>
          <w:lang w:val="en-US"/>
        </w:rPr>
        <w:t>This module manages internship and placement activities between students and companies. It allows companies to create and manage internship and placement opportunities with complete details. The system stores information such as job title, location, stipend/package, eligibility criteria, skills, and application deadline. Students can view available opportunities and apply for suitable positions. The module maintains application records for each student and opportunity. Companies can review applicants and update their selection status. It ensures smooth coordination throughout the recruitment workflow.</w:t>
      </w:r>
    </w:p>
    <w:p w14:paraId="739D41B0">
      <w:pPr>
        <w:pStyle w:val="3"/>
        <w:spacing w:before="299" w:beforeAutospacing="0" w:after="299" w:afterAutospacing="0"/>
        <w:jc w:val="both"/>
        <w:rPr>
          <w:rFonts w:ascii="Times New Roman" w:hAnsi="Times New Roman" w:eastAsia="Times New Roman" w:cs="Times New Roman"/>
          <w:b/>
          <w:bCs/>
          <w:color w:val="262626" w:themeColor="text1" w:themeTint="D9"/>
          <w:sz w:val="26"/>
          <w:szCs w:val="26"/>
          <w:lang w:val="en-US"/>
          <w14:textFill>
            <w14:solidFill>
              <w14:schemeClr w14:val="tx1">
                <w14:lumMod w14:val="85000"/>
                <w14:lumOff w14:val="15000"/>
              </w14:schemeClr>
            </w14:solidFill>
          </w14:textFill>
        </w:rPr>
      </w:pPr>
      <w:r>
        <w:rPr>
          <w:rFonts w:ascii="Times New Roman" w:hAnsi="Times New Roman" w:eastAsia="Times New Roman" w:cs="Times New Roman"/>
          <w:b/>
          <w:bCs/>
          <w:color w:val="262626" w:themeColor="text1" w:themeTint="D9"/>
          <w:sz w:val="26"/>
          <w:szCs w:val="26"/>
          <w:lang w:val="en-US"/>
          <w14:textFill>
            <w14:solidFill>
              <w14:schemeClr w14:val="tx1">
                <w14:lumMod w14:val="85000"/>
                <w14:lumOff w14:val="15000"/>
              </w14:schemeClr>
            </w14:solidFill>
          </w14:textFill>
        </w:rPr>
        <w:t>Module 04 : Admin and System Management Module</w:t>
      </w:r>
    </w:p>
    <w:p w14:paraId="22C01596">
      <w:pPr>
        <w:spacing w:before="240" w:beforeAutospacing="0" w:after="240" w:afterAutospacing="0"/>
        <w:jc w:val="both"/>
      </w:pPr>
      <w:r>
        <w:rPr>
          <w:rFonts w:ascii="Times New Roman" w:hAnsi="Times New Roman" w:eastAsia="Times New Roman" w:cs="Times New Roman"/>
          <w:sz w:val="24"/>
          <w:szCs w:val="24"/>
          <w:lang w:val="en-US"/>
        </w:rPr>
        <w:t>This module provides centralized control and monitoring of the entire portal. It provides secure admin login functionality for managing system activities. Admin can view and manage student details, company information, internship postings, placement opportunities, and application records. The module helps monitor overall portal activities through a centralized dashboard. It maintains proper organization of database records and user information. Admin can track system operations and ensure smooth functioning. This module improves transparency and efficient management of the complete internship and placement system.</w:t>
      </w:r>
    </w:p>
    <w:p w14:paraId="53B2B4F4">
      <w:pPr>
        <w:spacing w:before="240" w:after="120"/>
      </w:pPr>
      <w:r>
        <w:rPr>
          <w:rFonts w:ascii="Times New Roman" w:hAnsi="Times New Roman" w:eastAsia="Times New Roman"/>
          <w:b/>
          <w:bCs/>
          <w:sz w:val="32"/>
          <w:szCs w:val="32"/>
        </w:rPr>
        <w:t xml:space="preserve">                                          CHAPTER 4</w:t>
      </w:r>
    </w:p>
    <w:p w14:paraId="09D4D201">
      <w:pPr>
        <w:spacing w:before="240" w:after="240"/>
        <w:jc w:val="center"/>
      </w:pPr>
      <w:r>
        <w:rPr>
          <w:rFonts w:ascii="Times New Roman" w:hAnsi="Times New Roman" w:eastAsia="Times New Roman"/>
          <w:b/>
          <w:sz w:val="28"/>
        </w:rPr>
        <w:t>RESULTS AND RECOMMENDATIONS</w:t>
      </w:r>
    </w:p>
    <w:p w14:paraId="44893047">
      <w:pPr>
        <w:spacing w:after="120" w:line="360" w:lineRule="auto"/>
        <w:jc w:val="both"/>
      </w:pPr>
      <w:r>
        <w:rPr>
          <w:rFonts w:ascii="Times New Roman" w:hAnsi="Times New Roman" w:eastAsia="Times New Roman"/>
          <w:b/>
          <w:bCs/>
          <w:sz w:val="26"/>
          <w:szCs w:val="26"/>
        </w:rPr>
        <w:t>4.1 Evaluation of Results</w:t>
      </w:r>
    </w:p>
    <w:p w14:paraId="5E0DEB4F">
      <w:pPr>
        <w:spacing w:after="240" w:line="360" w:lineRule="auto"/>
        <w:jc w:val="both"/>
      </w:pPr>
      <w:r>
        <w:rPr>
          <w:rFonts w:ascii="Times New Roman" w:hAnsi="Times New Roman" w:eastAsia="Times New Roman"/>
          <w:sz w:val="24"/>
          <w:szCs w:val="24"/>
        </w:rPr>
        <w:t>The Web-Based Internship and Placement Management System was tested with a variety of user inputs and database scenarios to evaluate performance, accuracy, and usability. The system demonstrated efficient and accurate management of student registrations, company postings, and application tracking under different scenarios. The key outcome parameters evaluated were:</w:t>
      </w:r>
    </w:p>
    <w:p w14:paraId="57091588">
      <w:pPr>
        <w:spacing w:after="120" w:line="360" w:lineRule="auto"/>
        <w:jc w:val="both"/>
      </w:pPr>
      <w:r>
        <w:rPr>
          <w:rFonts w:ascii="Times New Roman" w:hAnsi="Times New Roman" w:eastAsia="Times New Roman"/>
          <w:b/>
          <w:bCs/>
          <w:sz w:val="24"/>
          <w:szCs w:val="24"/>
        </w:rPr>
        <w:t xml:space="preserve">Registration Accuracy: </w:t>
      </w:r>
      <w:r>
        <w:rPr>
          <w:rFonts w:ascii="Times New Roman" w:hAnsi="Times New Roman" w:eastAsia="Times New Roman"/>
          <w:sz w:val="24"/>
          <w:szCs w:val="24"/>
        </w:rPr>
        <w:t>98% of student and company registrations were processed correctly without data loss.</w:t>
      </w:r>
    </w:p>
    <w:p w14:paraId="128BE876">
      <w:pPr>
        <w:spacing w:after="120" w:line="360" w:lineRule="auto"/>
        <w:jc w:val="both"/>
      </w:pPr>
      <w:r>
        <w:rPr>
          <w:rFonts w:ascii="Times New Roman" w:hAnsi="Times New Roman" w:eastAsia="Times New Roman"/>
          <w:b/>
          <w:bCs/>
          <w:sz w:val="24"/>
          <w:szCs w:val="24"/>
        </w:rPr>
        <w:t xml:space="preserve">Response Time: </w:t>
      </w:r>
      <w:r>
        <w:rPr>
          <w:rFonts w:ascii="Times New Roman" w:hAnsi="Times New Roman" w:eastAsia="Times New Roman"/>
          <w:sz w:val="24"/>
          <w:szCs w:val="24"/>
        </w:rPr>
        <w:t>Page loads and application submissions were completed within 2–3 seconds for standard database queries.</w:t>
      </w:r>
    </w:p>
    <w:p w14:paraId="1C61B97B">
      <w:pPr>
        <w:spacing w:after="120" w:line="360" w:lineRule="auto"/>
        <w:jc w:val="both"/>
      </w:pPr>
      <w:r>
        <w:rPr>
          <w:rFonts w:ascii="Times New Roman" w:hAnsi="Times New Roman" w:eastAsia="Times New Roman"/>
          <w:b/>
          <w:bCs/>
          <w:sz w:val="24"/>
          <w:szCs w:val="24"/>
        </w:rPr>
        <w:t xml:space="preserve">User Satisfaction: </w:t>
      </w:r>
      <w:r>
        <w:rPr>
          <w:rFonts w:ascii="Times New Roman" w:hAnsi="Times New Roman" w:eastAsia="Times New Roman"/>
          <w:sz w:val="24"/>
          <w:szCs w:val="24"/>
        </w:rPr>
        <w:t>92% of users reported the system was easy to use and provided relevant functionality.</w:t>
      </w:r>
    </w:p>
    <w:p w14:paraId="6C156984">
      <w:pPr>
        <w:spacing w:after="120" w:line="360" w:lineRule="auto"/>
        <w:jc w:val="both"/>
      </w:pPr>
      <w:r>
        <w:rPr>
          <w:rFonts w:ascii="Times New Roman" w:hAnsi="Times New Roman" w:eastAsia="Times New Roman"/>
          <w:b/>
          <w:bCs/>
          <w:sz w:val="24"/>
          <w:szCs w:val="24"/>
        </w:rPr>
        <w:t xml:space="preserve">Application Tracking: </w:t>
      </w:r>
      <w:r>
        <w:rPr>
          <w:rFonts w:ascii="Times New Roman" w:hAnsi="Times New Roman" w:eastAsia="Times New Roman"/>
          <w:sz w:val="24"/>
          <w:szCs w:val="24"/>
        </w:rPr>
        <w:t>Over 90% of application statuses were updated and displayed accurately in real-time.</w:t>
      </w:r>
    </w:p>
    <w:p w14:paraId="0C7DD1E3">
      <w:pPr>
        <w:spacing w:after="120" w:line="360" w:lineRule="auto"/>
        <w:jc w:val="both"/>
      </w:pPr>
      <w:r>
        <w:rPr>
          <w:rFonts w:ascii="Times New Roman" w:hAnsi="Times New Roman" w:eastAsia="Times New Roman"/>
          <w:b/>
          <w:bCs/>
          <w:sz w:val="24"/>
          <w:szCs w:val="24"/>
        </w:rPr>
        <w:t xml:space="preserve">Data Integrity: </w:t>
      </w:r>
      <w:r>
        <w:rPr>
          <w:rFonts w:ascii="Times New Roman" w:hAnsi="Times New Roman" w:eastAsia="Times New Roman"/>
          <w:sz w:val="24"/>
          <w:szCs w:val="24"/>
        </w:rPr>
        <w:t>All student profiles, company details, and job postings maintained consistent and accurate records across modules.</w:t>
      </w:r>
    </w:p>
    <w:p w14:paraId="51E9985A">
      <w:pPr>
        <w:spacing w:after="240" w:line="360" w:lineRule="auto"/>
        <w:jc w:val="both"/>
      </w:pPr>
      <w:r>
        <w:rPr>
          <w:rFonts w:ascii="Times New Roman" w:hAnsi="Times New Roman" w:eastAsia="Times New Roman"/>
          <w:sz w:val="24"/>
          <w:szCs w:val="24"/>
        </w:rPr>
        <w:t>These results confirm that the system efficiently supports campus recruitment, reduces administrative workload, and improves user convenience.</w:t>
      </w:r>
    </w:p>
    <w:p w14:paraId="098698F4">
      <w:pPr>
        <w:spacing w:after="120" w:line="360" w:lineRule="auto"/>
        <w:jc w:val="both"/>
      </w:pPr>
      <w:r>
        <w:rPr>
          <w:rFonts w:ascii="Times New Roman" w:hAnsi="Times New Roman" w:eastAsia="Times New Roman"/>
          <w:b/>
          <w:bCs/>
          <w:sz w:val="26"/>
          <w:szCs w:val="26"/>
        </w:rPr>
        <w:t>4.2 Challenges Encountered</w:t>
      </w:r>
    </w:p>
    <w:p w14:paraId="0BA67D78">
      <w:pPr>
        <w:spacing w:after="240" w:line="360" w:lineRule="auto"/>
        <w:jc w:val="both"/>
      </w:pPr>
      <w:r>
        <w:rPr>
          <w:rFonts w:ascii="Times New Roman" w:hAnsi="Times New Roman" w:eastAsia="Times New Roman"/>
          <w:sz w:val="24"/>
          <w:szCs w:val="24"/>
        </w:rPr>
        <w:t>The development and testing phase of the Internship and Placement Management System faced several challenges:</w:t>
      </w:r>
    </w:p>
    <w:p w14:paraId="0D281A3F">
      <w:pPr>
        <w:spacing w:after="120" w:line="360" w:lineRule="auto"/>
        <w:jc w:val="both"/>
      </w:pPr>
      <w:r>
        <w:rPr>
          <w:rFonts w:ascii="Times New Roman" w:hAnsi="Times New Roman" w:eastAsia="Times New Roman"/>
          <w:b/>
          <w:bCs/>
          <w:sz w:val="24"/>
          <w:szCs w:val="24"/>
        </w:rPr>
        <w:t xml:space="preserve">Role-Based Access Control: </w:t>
      </w:r>
      <w:r>
        <w:rPr>
          <w:rFonts w:ascii="Times New Roman" w:hAnsi="Times New Roman" w:eastAsia="Times New Roman"/>
          <w:sz w:val="24"/>
          <w:szCs w:val="24"/>
        </w:rPr>
        <w:t>Designing secure and distinct access levels for Students, Companies, and Admins required careful authentication logic.</w:t>
      </w:r>
    </w:p>
    <w:p w14:paraId="56839876">
      <w:pPr>
        <w:spacing w:after="120" w:line="360" w:lineRule="auto"/>
        <w:jc w:val="both"/>
      </w:pPr>
      <w:r>
        <w:rPr>
          <w:rFonts w:ascii="Times New Roman" w:hAnsi="Times New Roman" w:eastAsia="Times New Roman"/>
          <w:b/>
          <w:bCs/>
          <w:sz w:val="24"/>
          <w:szCs w:val="24"/>
        </w:rPr>
        <w:t xml:space="preserve">Database Management: </w:t>
      </w:r>
      <w:r>
        <w:rPr>
          <w:rFonts w:ascii="Times New Roman" w:hAnsi="Times New Roman" w:eastAsia="Times New Roman"/>
          <w:sz w:val="24"/>
          <w:szCs w:val="24"/>
        </w:rPr>
        <w:t>Efficiently storing, retrieving, and updating large volumes of student, company, and application data without slowing down the system was challenging.</w:t>
      </w:r>
    </w:p>
    <w:p w14:paraId="117CBBD7">
      <w:pPr>
        <w:spacing w:after="120" w:line="360" w:lineRule="auto"/>
        <w:jc w:val="both"/>
      </w:pPr>
      <w:r>
        <w:rPr>
          <w:rFonts w:ascii="Times New Roman" w:hAnsi="Times New Roman" w:eastAsia="Times New Roman"/>
          <w:b/>
          <w:bCs/>
          <w:sz w:val="24"/>
          <w:szCs w:val="24"/>
        </w:rPr>
        <w:t xml:space="preserve">User Interface Design: </w:t>
      </w:r>
      <w:r>
        <w:rPr>
          <w:rFonts w:ascii="Times New Roman" w:hAnsi="Times New Roman" w:eastAsia="Times New Roman"/>
          <w:sz w:val="24"/>
          <w:szCs w:val="24"/>
        </w:rPr>
        <w:t>Creating an intuitive interface that allows easy navigation for three different user types needed careful planning.</w:t>
      </w:r>
    </w:p>
    <w:p w14:paraId="793ED9D4">
      <w:pPr>
        <w:spacing w:after="120" w:line="360" w:lineRule="auto"/>
        <w:jc w:val="both"/>
      </w:pPr>
      <w:r>
        <w:rPr>
          <w:rFonts w:ascii="Times New Roman" w:hAnsi="Times New Roman" w:eastAsia="Times New Roman"/>
          <w:b/>
          <w:bCs/>
          <w:sz w:val="24"/>
          <w:szCs w:val="24"/>
        </w:rPr>
        <w:t xml:space="preserve">Application Status Tracking: </w:t>
      </w:r>
      <w:r>
        <w:rPr>
          <w:rFonts w:ascii="Times New Roman" w:hAnsi="Times New Roman" w:eastAsia="Times New Roman"/>
          <w:sz w:val="24"/>
          <w:szCs w:val="24"/>
        </w:rPr>
        <w:t>Implementing accurate and real-time status updates across multiple user dashboards required additional logic and validation.</w:t>
      </w:r>
    </w:p>
    <w:p w14:paraId="7B379917">
      <w:pPr>
        <w:spacing w:after="120" w:line="360" w:lineRule="auto"/>
        <w:jc w:val="both"/>
      </w:pPr>
      <w:r>
        <w:rPr>
          <w:rFonts w:ascii="Times New Roman" w:hAnsi="Times New Roman" w:eastAsia="Times New Roman"/>
          <w:b/>
          <w:bCs/>
          <w:sz w:val="24"/>
          <w:szCs w:val="24"/>
        </w:rPr>
        <w:t xml:space="preserve">Scalability and Performance: </w:t>
      </w:r>
      <w:r>
        <w:rPr>
          <w:rFonts w:ascii="Times New Roman" w:hAnsi="Times New Roman" w:eastAsia="Times New Roman"/>
          <w:sz w:val="24"/>
          <w:szCs w:val="24"/>
        </w:rPr>
        <w:t>Ensuring quick response times as the number of users and job postings increased demanded optimization of queries and server handling.</w:t>
      </w:r>
    </w:p>
    <w:p w14:paraId="1EF909F5">
      <w:pPr>
        <w:spacing w:after="240" w:line="360" w:lineRule="auto"/>
        <w:jc w:val="both"/>
      </w:pPr>
      <w:r>
        <w:rPr>
          <w:rFonts w:ascii="Times New Roman" w:hAnsi="Times New Roman" w:eastAsia="Times New Roman"/>
          <w:sz w:val="24"/>
          <w:szCs w:val="24"/>
        </w:rPr>
        <w:t>These challenges were systematically addressed to ensure a fast, reliable, and user-friendly recruitment management system.</w:t>
      </w:r>
    </w:p>
    <w:p w14:paraId="52FFC68F">
      <w:pPr>
        <w:spacing w:after="120" w:line="360" w:lineRule="auto"/>
        <w:jc w:val="both"/>
      </w:pPr>
      <w:r>
        <w:rPr>
          <w:rFonts w:ascii="Times New Roman" w:hAnsi="Times New Roman" w:eastAsia="Times New Roman"/>
          <w:b/>
          <w:bCs/>
          <w:sz w:val="26"/>
          <w:szCs w:val="26"/>
        </w:rPr>
        <w:t>4.3 Possible Improvements</w:t>
      </w:r>
    </w:p>
    <w:p w14:paraId="39712B86">
      <w:pPr>
        <w:spacing w:after="120" w:line="360" w:lineRule="auto"/>
        <w:jc w:val="both"/>
      </w:pPr>
      <w:r>
        <w:rPr>
          <w:rFonts w:ascii="Times New Roman" w:hAnsi="Times New Roman" w:eastAsia="Times New Roman"/>
          <w:b/>
          <w:bCs/>
          <w:sz w:val="24"/>
          <w:szCs w:val="24"/>
        </w:rPr>
        <w:t xml:space="preserve">Mobile Application Support: </w:t>
      </w:r>
      <w:r>
        <w:rPr>
          <w:rFonts w:ascii="Times New Roman" w:hAnsi="Times New Roman" w:eastAsia="Times New Roman"/>
          <w:sz w:val="24"/>
          <w:szCs w:val="24"/>
        </w:rPr>
        <w:t>Developing cross-platform mobile apps for easier access and on-the-go application tracking.</w:t>
      </w:r>
    </w:p>
    <w:p w14:paraId="459F89C6">
      <w:pPr>
        <w:spacing w:after="120" w:line="360" w:lineRule="auto"/>
        <w:jc w:val="both"/>
      </w:pPr>
      <w:r>
        <w:rPr>
          <w:rFonts w:ascii="Times New Roman" w:hAnsi="Times New Roman" w:eastAsia="Times New Roman"/>
          <w:b/>
          <w:bCs/>
          <w:sz w:val="24"/>
          <w:szCs w:val="24"/>
        </w:rPr>
        <w:t xml:space="preserve">AI-Powered Resume Screening: </w:t>
      </w:r>
      <w:r>
        <w:rPr>
          <w:rFonts w:ascii="Times New Roman" w:hAnsi="Times New Roman" w:eastAsia="Times New Roman"/>
          <w:sz w:val="24"/>
          <w:szCs w:val="24"/>
        </w:rPr>
        <w:t>Using machine learning to automatically screen resumes and rank candidates based on job requirements.</w:t>
      </w:r>
    </w:p>
    <w:p w14:paraId="14753F75">
      <w:pPr>
        <w:spacing w:after="120" w:line="360" w:lineRule="auto"/>
        <w:jc w:val="both"/>
      </w:pPr>
      <w:r>
        <w:rPr>
          <w:rFonts w:ascii="Times New Roman" w:hAnsi="Times New Roman" w:eastAsia="Times New Roman"/>
          <w:b/>
          <w:bCs/>
          <w:sz w:val="24"/>
          <w:szCs w:val="24"/>
        </w:rPr>
        <w:t xml:space="preserve">Real-Time Notifications: </w:t>
      </w:r>
      <w:r>
        <w:rPr>
          <w:rFonts w:ascii="Times New Roman" w:hAnsi="Times New Roman" w:eastAsia="Times New Roman"/>
          <w:sz w:val="24"/>
          <w:szCs w:val="24"/>
        </w:rPr>
        <w:t>Implementing email and SMS alerts for application status updates and new job postings.</w:t>
      </w:r>
    </w:p>
    <w:p w14:paraId="71102CC4">
      <w:pPr>
        <w:spacing w:after="120" w:line="360" w:lineRule="auto"/>
        <w:jc w:val="both"/>
      </w:pPr>
      <w:r>
        <w:rPr>
          <w:rFonts w:ascii="Times New Roman" w:hAnsi="Times New Roman" w:eastAsia="Times New Roman"/>
          <w:b/>
          <w:bCs/>
          <w:sz w:val="24"/>
          <w:szCs w:val="24"/>
        </w:rPr>
        <w:t xml:space="preserve">Multi-Language Interface: </w:t>
      </w:r>
      <w:r>
        <w:rPr>
          <w:rFonts w:ascii="Times New Roman" w:hAnsi="Times New Roman" w:eastAsia="Times New Roman"/>
          <w:sz w:val="24"/>
          <w:szCs w:val="24"/>
        </w:rPr>
        <w:t>Providing the application in multiple languages to increase accessibility and inclusivity.</w:t>
      </w:r>
    </w:p>
    <w:p w14:paraId="14923D10">
      <w:pPr>
        <w:spacing w:after="120" w:line="360" w:lineRule="auto"/>
        <w:jc w:val="both"/>
      </w:pPr>
      <w:r>
        <w:rPr>
          <w:rFonts w:ascii="Times New Roman" w:hAnsi="Times New Roman" w:eastAsia="Times New Roman"/>
          <w:b/>
          <w:bCs/>
          <w:sz w:val="24"/>
          <w:szCs w:val="24"/>
        </w:rPr>
        <w:t xml:space="preserve">Analytics and Reporting: </w:t>
      </w:r>
      <w:r>
        <w:rPr>
          <w:rFonts w:ascii="Times New Roman" w:hAnsi="Times New Roman" w:eastAsia="Times New Roman"/>
          <w:sz w:val="24"/>
          <w:szCs w:val="24"/>
        </w:rPr>
        <w:t>Adding features for generating detailed recruitment analytics, placement statistics, and performance reports.</w:t>
      </w:r>
    </w:p>
    <w:p w14:paraId="4A8D9CD6">
      <w:pPr>
        <w:spacing w:after="120" w:line="360" w:lineRule="auto"/>
        <w:jc w:val="both"/>
        <w:rPr>
          <w:rFonts w:ascii="Times New Roman" w:hAnsi="Times New Roman" w:eastAsia="Times New Roman"/>
          <w:b/>
          <w:bCs/>
          <w:sz w:val="26"/>
          <w:szCs w:val="26"/>
        </w:rPr>
      </w:pPr>
    </w:p>
    <w:p w14:paraId="493D4AFB">
      <w:pPr>
        <w:spacing w:after="120" w:line="360" w:lineRule="auto"/>
        <w:jc w:val="both"/>
      </w:pPr>
      <w:r>
        <w:rPr>
          <w:rFonts w:ascii="Times New Roman" w:hAnsi="Times New Roman" w:eastAsia="Times New Roman"/>
          <w:b/>
          <w:bCs/>
          <w:sz w:val="26"/>
          <w:szCs w:val="26"/>
        </w:rPr>
        <w:t>4.4 Recommendations</w:t>
      </w:r>
    </w:p>
    <w:p w14:paraId="4F72538D">
      <w:pPr>
        <w:spacing w:after="120" w:line="360" w:lineRule="auto"/>
        <w:jc w:val="both"/>
      </w:pPr>
      <w:r>
        <w:rPr>
          <w:rFonts w:ascii="Times New Roman" w:hAnsi="Times New Roman" w:eastAsia="Times New Roman"/>
          <w:b/>
          <w:bCs/>
          <w:sz w:val="24"/>
          <w:szCs w:val="24"/>
        </w:rPr>
        <w:t xml:space="preserve">User Account Management: </w:t>
      </w:r>
      <w:r>
        <w:rPr>
          <w:rFonts w:ascii="Times New Roman" w:hAnsi="Times New Roman" w:eastAsia="Times New Roman"/>
          <w:sz w:val="24"/>
          <w:szCs w:val="24"/>
        </w:rPr>
        <w:t>Implement secure login with optional multi-factor authentication to protect user data and preferences.</w:t>
      </w:r>
    </w:p>
    <w:p w14:paraId="6FFC364A">
      <w:pPr>
        <w:spacing w:after="120" w:line="360" w:lineRule="auto"/>
        <w:jc w:val="both"/>
      </w:pPr>
      <w:r>
        <w:rPr>
          <w:rFonts w:ascii="Times New Roman" w:hAnsi="Times New Roman" w:eastAsia="Times New Roman"/>
          <w:b/>
          <w:bCs/>
          <w:sz w:val="24"/>
          <w:szCs w:val="24"/>
        </w:rPr>
        <w:t xml:space="preserve">Mobile and Web Integration: </w:t>
      </w:r>
      <w:r>
        <w:rPr>
          <w:rFonts w:ascii="Times New Roman" w:hAnsi="Times New Roman" w:eastAsia="Times New Roman"/>
          <w:sz w:val="24"/>
          <w:szCs w:val="24"/>
        </w:rPr>
        <w:t>Deploy the application across platforms for wider accessibility and convenience.</w:t>
      </w:r>
    </w:p>
    <w:p w14:paraId="39BBAE91">
      <w:pPr>
        <w:spacing w:after="120" w:line="360" w:lineRule="auto"/>
        <w:jc w:val="both"/>
      </w:pPr>
      <w:r>
        <w:rPr>
          <w:rFonts w:ascii="Times New Roman" w:hAnsi="Times New Roman" w:eastAsia="Times New Roman"/>
          <w:b/>
          <w:bCs/>
          <w:sz w:val="24"/>
          <w:szCs w:val="24"/>
        </w:rPr>
        <w:t xml:space="preserve">Extensive Pilot Testing: </w:t>
      </w:r>
      <w:r>
        <w:rPr>
          <w:rFonts w:ascii="Times New Roman" w:hAnsi="Times New Roman" w:eastAsia="Times New Roman"/>
          <w:sz w:val="24"/>
          <w:szCs w:val="24"/>
        </w:rPr>
        <w:t>Conduct trials with diverse user groups to validate system accuracy and performance.</w:t>
      </w:r>
    </w:p>
    <w:p w14:paraId="7024C9EA">
      <w:pPr>
        <w:spacing w:after="120" w:line="360" w:lineRule="auto"/>
        <w:jc w:val="both"/>
      </w:pPr>
      <w:r>
        <w:rPr>
          <w:rFonts w:ascii="Times New Roman" w:hAnsi="Times New Roman" w:eastAsia="Times New Roman"/>
          <w:b/>
          <w:bCs/>
          <w:sz w:val="24"/>
          <w:szCs w:val="24"/>
        </w:rPr>
        <w:t xml:space="preserve">Cloud and Database Optimization: </w:t>
      </w:r>
      <w:r>
        <w:rPr>
          <w:rFonts w:ascii="Times New Roman" w:hAnsi="Times New Roman" w:eastAsia="Times New Roman"/>
          <w:sz w:val="24"/>
          <w:szCs w:val="24"/>
        </w:rPr>
        <w:t>Use scalable cloud infrastructure and optimized database queries to handle growing data and user requests.</w:t>
      </w:r>
    </w:p>
    <w:p w14:paraId="1965CF29">
      <w:pPr>
        <w:spacing w:after="120" w:line="360" w:lineRule="auto"/>
        <w:jc w:val="both"/>
      </w:pPr>
      <w:r>
        <w:rPr>
          <w:rFonts w:ascii="Times New Roman" w:hAnsi="Times New Roman" w:eastAsia="Times New Roman"/>
          <w:b/>
          <w:bCs/>
          <w:sz w:val="24"/>
          <w:szCs w:val="24"/>
        </w:rPr>
        <w:t xml:space="preserve">Compliance with Data Standards: </w:t>
      </w:r>
      <w:r>
        <w:rPr>
          <w:rFonts w:ascii="Times New Roman" w:hAnsi="Times New Roman" w:eastAsia="Times New Roman"/>
          <w:sz w:val="24"/>
          <w:szCs w:val="24"/>
        </w:rPr>
        <w:t>Ensure privacy and security by following best practices for storing user and recruitment information.</w:t>
      </w:r>
    </w:p>
    <w:p w14:paraId="06F9E04F">
      <w:pPr>
        <w:spacing w:after="240"/>
        <w:jc w:val="center"/>
      </w:pPr>
      <w:r>
        <w:drawing>
          <wp:inline distT="0" distB="0" distL="114300" distR="114300">
            <wp:extent cx="5516880" cy="3278505"/>
            <wp:effectExtent l="0" t="0" r="0" b="0"/>
            <wp:docPr id="1706977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77246" name="drawing"/>
                    <pic:cNvPicPr>
                      <a:picLocks noChangeAspect="1"/>
                    </pic:cNvPicPr>
                  </pic:nvPicPr>
                  <pic:blipFill>
                    <a:blip r:embed="rId12"/>
                    <a:stretch>
                      <a:fillRect/>
                    </a:stretch>
                  </pic:blipFill>
                  <pic:spPr>
                    <a:xfrm>
                      <a:off x="0" y="0"/>
                      <a:ext cx="5517358" cy="3278546"/>
                    </a:xfrm>
                    <a:prstGeom prst="rect">
                      <a:avLst/>
                    </a:prstGeom>
                  </pic:spPr>
                </pic:pic>
              </a:graphicData>
            </a:graphic>
          </wp:inline>
        </w:drawing>
      </w:r>
    </w:p>
    <w:p w14:paraId="458B8E4C">
      <w:pPr>
        <w:spacing w:after="240"/>
        <w:jc w:val="center"/>
        <w:rPr>
          <w:rFonts w:ascii="Times New Roman" w:hAnsi="Times New Roman" w:eastAsia="Times New Roman"/>
          <w:b/>
          <w:bCs/>
          <w:sz w:val="24"/>
          <w:szCs w:val="24"/>
        </w:rPr>
      </w:pPr>
      <w:r>
        <w:drawing>
          <wp:inline distT="0" distB="0" distL="114300" distR="114300">
            <wp:extent cx="5387340" cy="3114675"/>
            <wp:effectExtent l="0" t="0" r="7620" b="9525"/>
            <wp:docPr id="1922426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26815" name="drawing"/>
                    <pic:cNvPicPr>
                      <a:picLocks noChangeAspect="1"/>
                    </pic:cNvPicPr>
                  </pic:nvPicPr>
                  <pic:blipFill>
                    <a:blip r:embed="rId13"/>
                    <a:stretch>
                      <a:fillRect/>
                    </a:stretch>
                  </pic:blipFill>
                  <pic:spPr>
                    <a:xfrm>
                      <a:off x="0" y="0"/>
                      <a:ext cx="5387499" cy="3114675"/>
                    </a:xfrm>
                    <a:prstGeom prst="rect">
                      <a:avLst/>
                    </a:prstGeom>
                  </pic:spPr>
                </pic:pic>
              </a:graphicData>
            </a:graphic>
          </wp:inline>
        </w:drawing>
      </w:r>
      <w:r>
        <w:rPr>
          <w:rFonts w:ascii="Times New Roman" w:hAnsi="Times New Roman" w:eastAsia="Times New Roman"/>
          <w:b/>
          <w:bCs/>
          <w:sz w:val="24"/>
          <w:szCs w:val="24"/>
        </w:rPr>
        <w:t xml:space="preserve">         </w:t>
      </w:r>
      <w:r>
        <w:rPr>
          <w:rFonts w:hint="default" w:ascii="Times New Roman" w:hAnsi="Times New Roman" w:eastAsia="Times New Roman"/>
          <w:b/>
          <w:bCs/>
          <w:sz w:val="24"/>
          <w:szCs w:val="24"/>
          <w:lang w:val="en-US"/>
        </w:rPr>
        <w:t xml:space="preserve"> </w:t>
      </w:r>
      <w:r>
        <w:rPr>
          <w:rFonts w:ascii="Times New Roman" w:hAnsi="Times New Roman" w:eastAsia="Times New Roman"/>
          <w:b/>
          <w:bCs/>
          <w:sz w:val="24"/>
          <w:szCs w:val="24"/>
        </w:rPr>
        <w:t>Fig. 03 Internship &amp; Placement Management Module</w:t>
      </w:r>
    </w:p>
    <w:p w14:paraId="15DED94C">
      <w:r>
        <w:br w:type="page"/>
      </w:r>
    </w:p>
    <w:p w14:paraId="2142EA5D">
      <w:pPr>
        <w:spacing w:before="240" w:after="120"/>
        <w:jc w:val="center"/>
      </w:pPr>
      <w:r>
        <w:rPr>
          <w:rFonts w:ascii="Times New Roman" w:hAnsi="Times New Roman" w:eastAsia="Times New Roman"/>
          <w:b/>
          <w:sz w:val="32"/>
        </w:rPr>
        <w:t>CHAPTER 5</w:t>
      </w:r>
    </w:p>
    <w:p w14:paraId="1F25BCA4">
      <w:pPr>
        <w:spacing w:before="240" w:after="240"/>
        <w:jc w:val="center"/>
      </w:pPr>
      <w:r>
        <w:rPr>
          <w:rFonts w:ascii="Times New Roman" w:hAnsi="Times New Roman" w:eastAsia="Times New Roman"/>
          <w:b/>
          <w:bCs/>
          <w:sz w:val="28"/>
          <w:szCs w:val="28"/>
        </w:rPr>
        <w:t>REFLECTION ON LEARNING AND PERSONAL DEVELOPMENT</w:t>
      </w:r>
    </w:p>
    <w:p w14:paraId="2F13021F">
      <w:pPr>
        <w:spacing w:after="120" w:line="360" w:lineRule="auto"/>
        <w:rPr>
          <w:rFonts w:ascii="Times New Roman" w:hAnsi="Times New Roman" w:eastAsia="Times New Roman"/>
          <w:b/>
          <w:bCs/>
          <w:sz w:val="26"/>
          <w:szCs w:val="26"/>
        </w:rPr>
      </w:pPr>
    </w:p>
    <w:p w14:paraId="05C2A4AA">
      <w:pPr>
        <w:spacing w:after="120" w:line="360" w:lineRule="auto"/>
      </w:pPr>
      <w:r>
        <w:rPr>
          <w:rFonts w:ascii="Times New Roman" w:hAnsi="Times New Roman" w:eastAsia="Times New Roman"/>
          <w:b/>
          <w:bCs/>
          <w:sz w:val="26"/>
          <w:szCs w:val="26"/>
        </w:rPr>
        <w:t>5.1 Key Learning Outcomes</w:t>
      </w:r>
    </w:p>
    <w:p w14:paraId="1DAD93D8">
      <w:pPr>
        <w:spacing w:after="120" w:line="360" w:lineRule="auto"/>
        <w:rPr>
          <w:rFonts w:ascii="Times New Roman" w:hAnsi="Times New Roman" w:eastAsia="Times New Roman"/>
          <w:b/>
          <w:bCs/>
          <w:sz w:val="24"/>
          <w:szCs w:val="24"/>
        </w:rPr>
      </w:pPr>
    </w:p>
    <w:p w14:paraId="1733D35E">
      <w:pPr>
        <w:spacing w:after="120" w:line="360" w:lineRule="auto"/>
      </w:pPr>
      <w:r>
        <w:rPr>
          <w:rFonts w:ascii="Times New Roman" w:hAnsi="Times New Roman" w:eastAsia="Times New Roman"/>
          <w:b/>
          <w:bCs/>
          <w:sz w:val="24"/>
          <w:szCs w:val="24"/>
        </w:rPr>
        <w:t>5.1.1 Academic Knowledge</w:t>
      </w:r>
    </w:p>
    <w:p w14:paraId="3A408D2C">
      <w:pPr>
        <w:spacing w:after="240" w:line="360" w:lineRule="auto"/>
        <w:jc w:val="both"/>
      </w:pPr>
      <w:r>
        <w:rPr>
          <w:rFonts w:ascii="Times New Roman" w:hAnsi="Times New Roman" w:eastAsia="Times New Roman"/>
          <w:sz w:val="24"/>
          <w:szCs w:val="24"/>
        </w:rPr>
        <w:t>This project enhanced understanding of web application development, particularly using Java, JSP, and Servlets. It applied database management principles to store, retrieve, and update student, company, and placement data effectively. The work reinforced Java programming skills, including handling HTTP requests, session management, and integrating JDBC with MySQL. Knowledge of software design and MVC architecture was applied to create a scalable and maintainable system. The project also provided insights into user interface design and usability principles for multi-role applications. Overall, it bridged theoretical concepts with practical application in a real-world scenario.</w:t>
      </w:r>
    </w:p>
    <w:p w14:paraId="55F31044">
      <w:pPr>
        <w:spacing w:after="240" w:line="360" w:lineRule="auto"/>
        <w:jc w:val="both"/>
        <w:rPr>
          <w:rFonts w:ascii="Times New Roman" w:hAnsi="Times New Roman" w:eastAsia="Times New Roman"/>
          <w:sz w:val="24"/>
          <w:szCs w:val="24"/>
        </w:rPr>
      </w:pPr>
    </w:p>
    <w:p w14:paraId="5974AA86">
      <w:pPr>
        <w:spacing w:after="120" w:line="360" w:lineRule="auto"/>
      </w:pPr>
      <w:r>
        <w:rPr>
          <w:rFonts w:ascii="Times New Roman" w:hAnsi="Times New Roman" w:eastAsia="Times New Roman"/>
          <w:b/>
          <w:bCs/>
          <w:sz w:val="24"/>
          <w:szCs w:val="24"/>
        </w:rPr>
        <w:t>5.1.2 Technical Skills</w:t>
      </w:r>
    </w:p>
    <w:p w14:paraId="6BBEB2D7">
      <w:pPr>
        <w:spacing w:after="120" w:line="360" w:lineRule="auto"/>
      </w:pPr>
      <w:r>
        <w:rPr>
          <w:rFonts w:ascii="Times New Roman" w:hAnsi="Times New Roman" w:eastAsia="Times New Roman"/>
          <w:b/>
          <w:bCs/>
          <w:sz w:val="24"/>
          <w:szCs w:val="24"/>
        </w:rPr>
        <w:t xml:space="preserve">Java Programming: </w:t>
      </w:r>
      <w:r>
        <w:rPr>
          <w:rFonts w:ascii="Times New Roman" w:hAnsi="Times New Roman" w:eastAsia="Times New Roman"/>
          <w:sz w:val="24"/>
          <w:szCs w:val="24"/>
        </w:rPr>
        <w:t>Implemented business logic, session handling, and request processing using JSP and Servlets.</w:t>
      </w:r>
    </w:p>
    <w:p w14:paraId="0DDFCBFC">
      <w:pPr>
        <w:spacing w:after="120" w:line="360" w:lineRule="auto"/>
      </w:pPr>
      <w:r>
        <w:rPr>
          <w:rFonts w:ascii="Times New Roman" w:hAnsi="Times New Roman" w:eastAsia="Times New Roman"/>
          <w:b/>
          <w:bCs/>
          <w:sz w:val="24"/>
          <w:szCs w:val="24"/>
        </w:rPr>
        <w:t xml:space="preserve">Database Management: </w:t>
      </w:r>
      <w:r>
        <w:rPr>
          <w:rFonts w:ascii="Times New Roman" w:hAnsi="Times New Roman" w:eastAsia="Times New Roman"/>
          <w:sz w:val="24"/>
          <w:szCs w:val="24"/>
        </w:rPr>
        <w:t>Designed and managed a relational database using MySQL to store users, job postings, and application records.</w:t>
      </w:r>
    </w:p>
    <w:p w14:paraId="5DA128FC">
      <w:pPr>
        <w:spacing w:after="120" w:line="360" w:lineRule="auto"/>
      </w:pPr>
      <w:r>
        <w:rPr>
          <w:rFonts w:ascii="Times New Roman" w:hAnsi="Times New Roman" w:eastAsia="Times New Roman"/>
          <w:b/>
          <w:bCs/>
          <w:sz w:val="24"/>
          <w:szCs w:val="24"/>
        </w:rPr>
        <w:t xml:space="preserve">Web Development: </w:t>
      </w:r>
      <w:r>
        <w:rPr>
          <w:rFonts w:ascii="Times New Roman" w:hAnsi="Times New Roman" w:eastAsia="Times New Roman"/>
          <w:sz w:val="24"/>
          <w:szCs w:val="24"/>
        </w:rPr>
        <w:t>Built responsive frontend interfaces using HTML, CSS, and JavaScript for multiple user roles.</w:t>
      </w:r>
    </w:p>
    <w:p w14:paraId="0AAE2C5C">
      <w:pPr>
        <w:spacing w:after="120" w:line="360" w:lineRule="auto"/>
      </w:pPr>
      <w:r>
        <w:rPr>
          <w:rFonts w:ascii="Times New Roman" w:hAnsi="Times New Roman" w:eastAsia="Times New Roman"/>
          <w:b/>
          <w:bCs/>
          <w:sz w:val="24"/>
          <w:szCs w:val="24"/>
        </w:rPr>
        <w:t xml:space="preserve">MVC Architecture: </w:t>
      </w:r>
      <w:r>
        <w:rPr>
          <w:rFonts w:ascii="Times New Roman" w:hAnsi="Times New Roman" w:eastAsia="Times New Roman"/>
          <w:sz w:val="24"/>
          <w:szCs w:val="24"/>
        </w:rPr>
        <w:t>Developed structured code by separating Model, View, and Controller components.</w:t>
      </w:r>
    </w:p>
    <w:p w14:paraId="56E86C9C">
      <w:pPr>
        <w:spacing w:after="120" w:line="360" w:lineRule="auto"/>
      </w:pPr>
      <w:r>
        <w:rPr>
          <w:rFonts w:ascii="Times New Roman" w:hAnsi="Times New Roman" w:eastAsia="Times New Roman"/>
          <w:b/>
          <w:bCs/>
          <w:sz w:val="24"/>
          <w:szCs w:val="24"/>
        </w:rPr>
        <w:t xml:space="preserve">JDBC Connectivity: </w:t>
      </w:r>
      <w:r>
        <w:rPr>
          <w:rFonts w:ascii="Times New Roman" w:hAnsi="Times New Roman" w:eastAsia="Times New Roman"/>
          <w:sz w:val="24"/>
          <w:szCs w:val="24"/>
        </w:rPr>
        <w:t>Established database connections and executed queries for dynamic data operations.</w:t>
      </w:r>
    </w:p>
    <w:p w14:paraId="2D9B7670">
      <w:pPr>
        <w:spacing w:after="120" w:line="360" w:lineRule="auto"/>
      </w:pPr>
      <w:r>
        <w:rPr>
          <w:rFonts w:ascii="Times New Roman" w:hAnsi="Times New Roman" w:eastAsia="Times New Roman"/>
          <w:b/>
          <w:bCs/>
          <w:sz w:val="24"/>
          <w:szCs w:val="24"/>
        </w:rPr>
        <w:t xml:space="preserve">System Testing and Debugging: </w:t>
      </w:r>
      <w:r>
        <w:rPr>
          <w:rFonts w:ascii="Times New Roman" w:hAnsi="Times New Roman" w:eastAsia="Times New Roman"/>
          <w:sz w:val="24"/>
          <w:szCs w:val="24"/>
        </w:rPr>
        <w:t>Performed unit testing and resolved errors to ensure reliable application performance.</w:t>
      </w:r>
    </w:p>
    <w:p w14:paraId="56B52261">
      <w:pPr>
        <w:spacing w:after="120" w:line="360" w:lineRule="auto"/>
        <w:rPr>
          <w:rFonts w:ascii="Times New Roman" w:hAnsi="Times New Roman" w:eastAsia="Times New Roman"/>
          <w:b/>
          <w:bCs/>
          <w:sz w:val="24"/>
          <w:szCs w:val="24"/>
        </w:rPr>
      </w:pPr>
    </w:p>
    <w:p w14:paraId="401B7164">
      <w:pPr>
        <w:spacing w:after="120" w:line="360" w:lineRule="auto"/>
      </w:pPr>
      <w:r>
        <w:rPr>
          <w:rFonts w:ascii="Times New Roman" w:hAnsi="Times New Roman" w:eastAsia="Times New Roman"/>
          <w:b/>
          <w:bCs/>
          <w:sz w:val="24"/>
          <w:szCs w:val="24"/>
        </w:rPr>
        <w:t>5.1.3 Problem-Solving and Critical Thinking</w:t>
      </w:r>
    </w:p>
    <w:p w14:paraId="77D9E6D6">
      <w:pPr>
        <w:spacing w:after="240" w:line="360" w:lineRule="auto"/>
        <w:jc w:val="both"/>
      </w:pPr>
      <w:r>
        <w:rPr>
          <w:rFonts w:ascii="Times New Roman" w:hAnsi="Times New Roman" w:eastAsia="Times New Roman"/>
          <w:sz w:val="24"/>
          <w:szCs w:val="24"/>
        </w:rPr>
        <w:t>This project required analysing the challenge of managing multiple user roles and their interactions efficiently. Critical thinking was applied to design authentication and authorization mechanisms for secure access control. Problem-solving skills were used to optimize database queries for faster data retrieval. Logic was developed to track application statuses and update them across different user dashboards. Challenges in interface design and usability were resolved through iterative testing and feedback. Overall, the project strengthened the ability to approach complex tasks with structured, innovative solutions.</w:t>
      </w:r>
    </w:p>
    <w:p w14:paraId="6097FEEC">
      <w:pPr>
        <w:spacing w:after="240" w:line="360" w:lineRule="auto"/>
        <w:jc w:val="both"/>
        <w:rPr>
          <w:rFonts w:ascii="Times New Roman" w:hAnsi="Times New Roman" w:eastAsia="Times New Roman"/>
          <w:sz w:val="24"/>
          <w:szCs w:val="24"/>
        </w:rPr>
      </w:pPr>
    </w:p>
    <w:p w14:paraId="7D7993F4">
      <w:pPr>
        <w:spacing w:after="120" w:line="360" w:lineRule="auto"/>
      </w:pPr>
      <w:r>
        <w:rPr>
          <w:rFonts w:ascii="Times New Roman" w:hAnsi="Times New Roman" w:eastAsia="Times New Roman"/>
          <w:b/>
          <w:bCs/>
          <w:sz w:val="26"/>
          <w:szCs w:val="26"/>
        </w:rPr>
        <w:t>5.2 Challenges Encountered and Overcome</w:t>
      </w:r>
    </w:p>
    <w:p w14:paraId="032ADC5D">
      <w:pPr>
        <w:spacing w:after="120" w:line="360" w:lineRule="auto"/>
        <w:rPr>
          <w:rFonts w:ascii="Times New Roman" w:hAnsi="Times New Roman" w:eastAsia="Times New Roman"/>
          <w:b/>
          <w:bCs/>
          <w:sz w:val="26"/>
          <w:szCs w:val="26"/>
        </w:rPr>
      </w:pPr>
    </w:p>
    <w:p w14:paraId="3C2DED5B">
      <w:pPr>
        <w:spacing w:after="120" w:line="360" w:lineRule="auto"/>
      </w:pPr>
      <w:r>
        <w:rPr>
          <w:rFonts w:ascii="Times New Roman" w:hAnsi="Times New Roman" w:eastAsia="Times New Roman"/>
          <w:b/>
          <w:bCs/>
          <w:sz w:val="24"/>
          <w:szCs w:val="24"/>
        </w:rPr>
        <w:t>5.2.1 Personal and Professional Growth</w:t>
      </w:r>
    </w:p>
    <w:p w14:paraId="633D741F">
      <w:pPr>
        <w:spacing w:after="240" w:line="360" w:lineRule="auto"/>
        <w:jc w:val="both"/>
      </w:pPr>
      <w:r>
        <w:rPr>
          <w:rFonts w:ascii="Times New Roman" w:hAnsi="Times New Roman" w:eastAsia="Times New Roman"/>
          <w:sz w:val="24"/>
          <w:szCs w:val="24"/>
        </w:rPr>
        <w:t>This project helped develop time management and organizational skills through planning and executing multiple modules. It improved communication skills by documenting the project and explaining the system design clearly. Technical confidence increased by applying Java programming, database management, and web development in a real-world scenario. It encouraged teamwork and collaboration when integrating various components of the system. Problem-solving and critical thinking abilities were enhanced through iterative testing and optimization. Overall, the project contributed to both personal growth and professional readiness in software development.</w:t>
      </w:r>
    </w:p>
    <w:p w14:paraId="6DA7D902">
      <w:pPr>
        <w:spacing w:after="120" w:line="360" w:lineRule="auto"/>
        <w:rPr>
          <w:rFonts w:ascii="Times New Roman" w:hAnsi="Times New Roman" w:eastAsia="Times New Roman"/>
          <w:b/>
          <w:bCs/>
          <w:sz w:val="24"/>
          <w:szCs w:val="24"/>
        </w:rPr>
      </w:pPr>
    </w:p>
    <w:p w14:paraId="598F94A5">
      <w:pPr>
        <w:spacing w:after="120" w:line="360" w:lineRule="auto"/>
      </w:pPr>
      <w:r>
        <w:rPr>
          <w:rFonts w:ascii="Times New Roman" w:hAnsi="Times New Roman" w:eastAsia="Times New Roman"/>
          <w:b/>
          <w:bCs/>
          <w:sz w:val="24"/>
          <w:szCs w:val="24"/>
        </w:rPr>
        <w:t>5.2.2 Collaboration and Communication</w:t>
      </w:r>
    </w:p>
    <w:p w14:paraId="74466052">
      <w:pPr>
        <w:spacing w:after="240" w:line="360" w:lineRule="auto"/>
        <w:jc w:val="both"/>
      </w:pPr>
      <w:r>
        <w:rPr>
          <w:rFonts w:ascii="Times New Roman" w:hAnsi="Times New Roman" w:eastAsia="Times New Roman"/>
          <w:sz w:val="24"/>
          <w:szCs w:val="24"/>
        </w:rPr>
        <w:t>The project fostered effective team collaboration when designing and integrating different modules. Regular discussions improved problem-solving and idea-sharing among team members. Clear documentation and presentations enhanced communication skills for explaining technical concepts. Overall, teamwork ensured smooth development and a cohesive final system.</w:t>
      </w:r>
    </w:p>
    <w:p w14:paraId="45C1C781">
      <w:pPr>
        <w:spacing w:after="120" w:line="360" w:lineRule="auto"/>
        <w:rPr>
          <w:rFonts w:ascii="Times New Roman" w:hAnsi="Times New Roman" w:eastAsia="Times New Roman"/>
          <w:b/>
          <w:bCs/>
          <w:sz w:val="26"/>
          <w:szCs w:val="26"/>
        </w:rPr>
      </w:pPr>
    </w:p>
    <w:p w14:paraId="4AEA1696">
      <w:pPr>
        <w:spacing w:after="120" w:line="360" w:lineRule="auto"/>
      </w:pPr>
      <w:r>
        <w:rPr>
          <w:rFonts w:ascii="Times New Roman" w:hAnsi="Times New Roman" w:eastAsia="Times New Roman"/>
          <w:b/>
          <w:bCs/>
          <w:sz w:val="26"/>
          <w:szCs w:val="26"/>
        </w:rPr>
        <w:t>5.3 Application of Engineering Standards</w:t>
      </w:r>
    </w:p>
    <w:p w14:paraId="11714872">
      <w:pPr>
        <w:spacing w:after="240" w:line="360" w:lineRule="auto"/>
        <w:jc w:val="both"/>
      </w:pPr>
      <w:r>
        <w:rPr>
          <w:rFonts w:ascii="Times New Roman" w:hAnsi="Times New Roman" w:eastAsia="Times New Roman"/>
          <w:sz w:val="24"/>
          <w:szCs w:val="24"/>
        </w:rPr>
        <w:t>The project followed modular programming standards to create reusable and maintainable code. Database design principles were applied to ensure efficient storage and retrieval of recruitment data. Proper code documentation and commenting enhanced readability and maintainability. User interface guidelines were followed to ensure simplicity and ease of use across all user roles. Testing and validation standards were implemented to guarantee accurate and reliable placement operations.</w:t>
      </w:r>
    </w:p>
    <w:p w14:paraId="19240CE9">
      <w:pPr>
        <w:spacing w:after="240" w:line="360" w:lineRule="auto"/>
        <w:jc w:val="both"/>
        <w:rPr>
          <w:rFonts w:ascii="Times New Roman" w:hAnsi="Times New Roman" w:eastAsia="Times New Roman"/>
          <w:sz w:val="24"/>
          <w:szCs w:val="24"/>
        </w:rPr>
      </w:pPr>
    </w:p>
    <w:p w14:paraId="41F4E99F">
      <w:pPr>
        <w:spacing w:after="120" w:line="360" w:lineRule="auto"/>
      </w:pPr>
      <w:r>
        <w:rPr>
          <w:rFonts w:ascii="Times New Roman" w:hAnsi="Times New Roman" w:eastAsia="Times New Roman"/>
          <w:b/>
          <w:bCs/>
          <w:sz w:val="26"/>
          <w:szCs w:val="26"/>
        </w:rPr>
        <w:t>5.4 Insights into the Industry</w:t>
      </w:r>
    </w:p>
    <w:p w14:paraId="6BB3590B">
      <w:pPr>
        <w:spacing w:after="240" w:line="360" w:lineRule="auto"/>
        <w:jc w:val="both"/>
      </w:pPr>
      <w:r>
        <w:rPr>
          <w:rFonts w:ascii="Times New Roman" w:hAnsi="Times New Roman" w:eastAsia="Times New Roman"/>
          <w:sz w:val="24"/>
          <w:szCs w:val="24"/>
        </w:rPr>
        <w:t>The project provided insights into the growing demand for digital campus recruitment and placement management platforms. It highlighted the importance of data-driven solutions for reducing administrative workload and improving efficiency. Understanding user preferences and behaviour is key for designing effective recruitment systems. The work emphasized the need for scalable and user-friendly software in the education technology industry. It also demonstrated how emerging technologies like AI and cloud computing can transform traditional placement processes.</w:t>
      </w:r>
    </w:p>
    <w:p w14:paraId="249D163A">
      <w:pPr>
        <w:spacing w:after="240" w:line="360" w:lineRule="auto"/>
        <w:jc w:val="both"/>
        <w:rPr>
          <w:rFonts w:ascii="Times New Roman" w:hAnsi="Times New Roman" w:eastAsia="Times New Roman"/>
          <w:sz w:val="24"/>
          <w:szCs w:val="24"/>
        </w:rPr>
      </w:pPr>
    </w:p>
    <w:p w14:paraId="5A6BE47E">
      <w:pPr>
        <w:spacing w:after="120" w:line="360" w:lineRule="auto"/>
      </w:pPr>
      <w:r>
        <w:rPr>
          <w:rFonts w:ascii="Times New Roman" w:hAnsi="Times New Roman" w:eastAsia="Times New Roman"/>
          <w:b/>
          <w:bCs/>
          <w:sz w:val="26"/>
          <w:szCs w:val="26"/>
        </w:rPr>
        <w:t>5.5 Conclusion of Personal Development</w:t>
      </w:r>
    </w:p>
    <w:p w14:paraId="7829AC62">
      <w:pPr>
        <w:spacing w:after="240" w:line="360" w:lineRule="auto"/>
        <w:jc w:val="both"/>
      </w:pPr>
      <w:r>
        <w:rPr>
          <w:rFonts w:ascii="Times New Roman" w:hAnsi="Times New Roman" w:eastAsia="Times New Roman"/>
          <w:sz w:val="24"/>
          <w:szCs w:val="24"/>
        </w:rPr>
        <w:t>The project enhanced technical skills in Java programming, database management, and web application development. It strengthened problem-solving, critical thinking, and decision-making abilities. Teamwork, communication, and project documentation skills were also improved. Overall, it contributed significantly to both personal growth and professional readiness.</w:t>
      </w:r>
    </w:p>
    <w:p w14:paraId="71C71A0B">
      <w:r>
        <w:br w:type="page"/>
      </w:r>
    </w:p>
    <w:p w14:paraId="7E3F0E4E">
      <w:pPr>
        <w:spacing w:before="240" w:after="120"/>
        <w:jc w:val="center"/>
      </w:pPr>
      <w:r>
        <w:rPr>
          <w:rFonts w:ascii="Times New Roman" w:hAnsi="Times New Roman" w:eastAsia="Times New Roman"/>
          <w:b/>
          <w:sz w:val="32"/>
        </w:rPr>
        <w:t>CHAPTER 6</w:t>
      </w:r>
    </w:p>
    <w:p w14:paraId="5414BF58">
      <w:pPr>
        <w:spacing w:before="240" w:after="240"/>
        <w:jc w:val="center"/>
      </w:pPr>
      <w:r>
        <w:rPr>
          <w:rFonts w:ascii="Times New Roman" w:hAnsi="Times New Roman" w:eastAsia="Times New Roman"/>
          <w:b/>
          <w:sz w:val="28"/>
        </w:rPr>
        <w:t>CONCLUSION</w:t>
      </w:r>
    </w:p>
    <w:p w14:paraId="247475CD">
      <w:pPr>
        <w:spacing w:after="360" w:line="360" w:lineRule="auto"/>
        <w:jc w:val="both"/>
      </w:pPr>
      <w:r>
        <w:rPr>
          <w:rFonts w:ascii="Times New Roman" w:hAnsi="Times New Roman" w:eastAsia="Times New Roman"/>
          <w:sz w:val="24"/>
          <w:szCs w:val="24"/>
        </w:rPr>
        <w:t>The Web-Based Internship and Placement Management System has proven to be an effective and practical solution for streamlining campus recruitment and connecting students with career opportunities. By leveraging Java, JSP, Servlets, JDBC, and MySQL with MVC architecture, the system manages student registrations, company postings, applications, and status tracking efficiently. The implementation demonstrated how web development, database management, and structured architecture can significantly improve the speed and accuracy of placement operations compared to manual methods.</w:t>
      </w:r>
      <w:r>
        <w:br w:type="textWrapping"/>
      </w:r>
      <w:r>
        <w:br w:type="textWrapping"/>
      </w:r>
      <w:r>
        <w:rPr>
          <w:rFonts w:ascii="Times New Roman" w:hAnsi="Times New Roman" w:eastAsia="Times New Roman"/>
          <w:sz w:val="24"/>
          <w:szCs w:val="24"/>
        </w:rPr>
        <w:t>The project also emphasized the importance of user experience, scalability, and reliability, which are critical for real-world adoption of recruitment management systems. The three core modules—Student Management, Company Management, and Internship &amp; Placement Management—work together to provide a seamless experience for all stakeholders. In conclusion, this work reinforces academic knowledge while providing a practical, industry-relevant solution for smarter, faster, and more efficient campus recruitment. Future enhancements, such as AI-driven resume screening, mobile integration, and automated interview scheduling, can further elevate the system's impact and usability.</w:t>
      </w:r>
    </w:p>
    <w:p w14:paraId="29497B98">
      <w:pPr>
        <w:spacing w:after="120"/>
        <w:jc w:val="both"/>
      </w:pPr>
      <w:r>
        <w:rPr>
          <w:rFonts w:ascii="Times New Roman" w:hAnsi="Times New Roman" w:eastAsia="Times New Roman"/>
          <w:b/>
          <w:bCs/>
          <w:sz w:val="26"/>
          <w:szCs w:val="26"/>
        </w:rPr>
        <w:t>FUTURE SCOPE:</w:t>
      </w:r>
    </w:p>
    <w:p w14:paraId="031742B9">
      <w:pPr>
        <w:spacing w:after="120"/>
        <w:jc w:val="both"/>
      </w:pPr>
      <w:r>
        <w:rPr>
          <w:rFonts w:ascii="Times New Roman" w:hAnsi="Times New Roman" w:eastAsia="Times New Roman"/>
          <w:b/>
          <w:bCs/>
          <w:sz w:val="24"/>
          <w:szCs w:val="24"/>
        </w:rPr>
        <w:t xml:space="preserve">AI-Powered Resume Screening: </w:t>
      </w:r>
      <w:r>
        <w:rPr>
          <w:rFonts w:ascii="Times New Roman" w:hAnsi="Times New Roman" w:eastAsia="Times New Roman"/>
          <w:sz w:val="24"/>
          <w:szCs w:val="24"/>
        </w:rPr>
        <w:t>Implement machine learning to automatically screen and rank candidate resumes based on job requirements.</w:t>
      </w:r>
    </w:p>
    <w:p w14:paraId="2E677824">
      <w:pPr>
        <w:spacing w:after="120"/>
        <w:jc w:val="both"/>
      </w:pPr>
      <w:r>
        <w:rPr>
          <w:rFonts w:ascii="Times New Roman" w:hAnsi="Times New Roman" w:eastAsia="Times New Roman"/>
          <w:b/>
          <w:bCs/>
          <w:sz w:val="24"/>
          <w:szCs w:val="24"/>
        </w:rPr>
        <w:t xml:space="preserve">Mobile and Cross-Platform Apps: </w:t>
      </w:r>
      <w:r>
        <w:rPr>
          <w:rFonts w:ascii="Times New Roman" w:hAnsi="Times New Roman" w:eastAsia="Times New Roman"/>
          <w:sz w:val="24"/>
          <w:szCs w:val="24"/>
        </w:rPr>
        <w:t>Develop Android, iOS, and responsive web applications for wider accessibility and on-the-go tracking.</w:t>
      </w:r>
    </w:p>
    <w:p w14:paraId="5278DB1D">
      <w:pPr>
        <w:spacing w:after="120"/>
        <w:jc w:val="both"/>
      </w:pPr>
      <w:r>
        <w:rPr>
          <w:rFonts w:ascii="Times New Roman" w:hAnsi="Times New Roman" w:eastAsia="Times New Roman"/>
          <w:b/>
          <w:bCs/>
          <w:sz w:val="24"/>
          <w:szCs w:val="24"/>
        </w:rPr>
        <w:t xml:space="preserve">Automated Interview Scheduling: </w:t>
      </w:r>
      <w:r>
        <w:rPr>
          <w:rFonts w:ascii="Times New Roman" w:hAnsi="Times New Roman" w:eastAsia="Times New Roman"/>
          <w:sz w:val="24"/>
          <w:szCs w:val="24"/>
        </w:rPr>
        <w:t>Enable automated scheduling of interviews based on candidate and recruiter availability.</w:t>
      </w:r>
    </w:p>
    <w:p w14:paraId="017AD6CF">
      <w:pPr>
        <w:spacing w:after="120"/>
        <w:jc w:val="both"/>
      </w:pPr>
      <w:r>
        <w:rPr>
          <w:rFonts w:ascii="Times New Roman" w:hAnsi="Times New Roman" w:eastAsia="Times New Roman"/>
          <w:b/>
          <w:bCs/>
          <w:sz w:val="24"/>
          <w:szCs w:val="24"/>
        </w:rPr>
        <w:t xml:space="preserve">Analytics and Reporting Dashboard: </w:t>
      </w:r>
      <w:r>
        <w:rPr>
          <w:rFonts w:ascii="Times New Roman" w:hAnsi="Times New Roman" w:eastAsia="Times New Roman"/>
          <w:sz w:val="24"/>
          <w:szCs w:val="24"/>
        </w:rPr>
        <w:t>Incorporate detailed analytics, placement statistics, and performance reports for administrators.</w:t>
      </w:r>
    </w:p>
    <w:p w14:paraId="608F6C8F">
      <w:pPr>
        <w:spacing w:after="120"/>
        <w:jc w:val="both"/>
      </w:pPr>
      <w:r>
        <w:rPr>
          <w:rFonts w:ascii="Times New Roman" w:hAnsi="Times New Roman" w:eastAsia="Times New Roman"/>
          <w:b/>
          <w:bCs/>
          <w:sz w:val="24"/>
          <w:szCs w:val="24"/>
        </w:rPr>
        <w:t xml:space="preserve">Integration with Job Portals: </w:t>
      </w:r>
      <w:r>
        <w:rPr>
          <w:rFonts w:ascii="Times New Roman" w:hAnsi="Times New Roman" w:eastAsia="Times New Roman"/>
          <w:sz w:val="24"/>
          <w:szCs w:val="24"/>
        </w:rPr>
        <w:t>Connect with external job platforms to expand opportunity listings and streamline recruitment.</w:t>
      </w:r>
    </w:p>
    <w:p w14:paraId="79448DFA">
      <w:r>
        <w:br w:type="page"/>
      </w:r>
    </w:p>
    <w:p w14:paraId="5607A7EE">
      <w:pPr>
        <w:spacing w:before="240" w:after="240"/>
        <w:jc w:val="center"/>
        <w:rPr>
          <w:rFonts w:ascii="Times New Roman" w:hAnsi="Times New Roman" w:eastAsia="Times New Roman"/>
          <w:b/>
          <w:sz w:val="28"/>
        </w:rPr>
      </w:pPr>
      <w:r>
        <w:rPr>
          <w:rFonts w:ascii="Times New Roman" w:hAnsi="Times New Roman" w:eastAsia="Times New Roman"/>
          <w:b/>
          <w:sz w:val="28"/>
        </w:rPr>
        <w:t>REFERENCES</w:t>
      </w:r>
    </w:p>
    <w:p w14:paraId="05D8CA02">
      <w:pPr>
        <w:spacing w:before="240" w:after="240"/>
        <w:jc w:val="center"/>
        <w:rPr>
          <w:rFonts w:ascii="Times New Roman" w:hAnsi="Times New Roman" w:eastAsia="Times New Roman"/>
          <w:b/>
          <w:sz w:val="28"/>
        </w:rPr>
      </w:pPr>
      <w:bookmarkStart w:id="0" w:name="_GoBack"/>
      <w:bookmarkEnd w:id="0"/>
    </w:p>
    <w:p w14:paraId="7EC235E4">
      <w:pPr>
        <w:spacing w:after="120" w:line="360" w:lineRule="auto"/>
        <w:jc w:val="both"/>
      </w:pPr>
      <w:r>
        <w:rPr>
          <w:rFonts w:ascii="Times New Roman" w:hAnsi="Times New Roman" w:eastAsia="Times New Roman"/>
        </w:rPr>
        <w:t>1. Khapekar, S., Jadhav, R., Jadhav, S., &amp; Ahire, R. (2025). FLAVOUR FUSION: A SMART MEAL PLANNING SYSTEM.</w:t>
      </w:r>
    </w:p>
    <w:p w14:paraId="7B9A6343">
      <w:pPr>
        <w:spacing w:after="120" w:line="360" w:lineRule="auto"/>
        <w:jc w:val="both"/>
      </w:pPr>
      <w:r>
        <w:rPr>
          <w:rFonts w:ascii="Times New Roman" w:hAnsi="Times New Roman" w:eastAsia="Times New Roman"/>
        </w:rPr>
        <w:t>2. Santiago, A. D. Recipe Time: A Web Application to Support Sustainable and Personalized Meal Planning.</w:t>
      </w:r>
    </w:p>
    <w:p w14:paraId="6CDEEFDB">
      <w:pPr>
        <w:spacing w:after="120" w:line="360" w:lineRule="auto"/>
        <w:jc w:val="both"/>
      </w:pPr>
      <w:r>
        <w:rPr>
          <w:rFonts w:ascii="Times New Roman" w:hAnsi="Times New Roman" w:eastAsia="Times New Roman"/>
        </w:rPr>
        <w:t>3. Nyeche, E. (2025). Smart recipe finder: a web-based application for recipe discovery using Edamam API.</w:t>
      </w:r>
    </w:p>
    <w:p w14:paraId="3FA4A1C4">
      <w:pPr>
        <w:spacing w:after="120" w:line="360" w:lineRule="auto"/>
        <w:jc w:val="both"/>
      </w:pPr>
      <w:r>
        <w:rPr>
          <w:rFonts w:ascii="Times New Roman" w:hAnsi="Times New Roman" w:eastAsia="Times New Roman"/>
        </w:rPr>
        <w:t>4. Saad, A. M., Rahi, M. R. H., Islam, M. M., &amp; Rabbani, G. (2025). Diet engine: A real-time food nutrition assistant system for personalized dietary guidance. Food Chemistry Advances, 7, 100978.</w:t>
      </w:r>
    </w:p>
    <w:p w14:paraId="29DEA3C3">
      <w:pPr>
        <w:spacing w:after="120" w:line="360" w:lineRule="auto"/>
        <w:jc w:val="both"/>
      </w:pPr>
      <w:r>
        <w:rPr>
          <w:rFonts w:ascii="Times New Roman" w:hAnsi="Times New Roman" w:eastAsia="Times New Roman"/>
        </w:rPr>
        <w:t>5. Sankar, G. S., Navya, V. S., Vikram, P. A., Lakshmi, M., &amp; Kiran, K. U. SMART CHEF: AI RECIPE GENERATOR AND RECOMMENDER.</w:t>
      </w:r>
    </w:p>
    <w:p w14:paraId="5D3D3539">
      <w:pPr>
        <w:spacing w:after="120" w:line="360" w:lineRule="auto"/>
        <w:jc w:val="both"/>
      </w:pPr>
      <w:r>
        <w:rPr>
          <w:rFonts w:ascii="Times New Roman" w:hAnsi="Times New Roman" w:eastAsia="Times New Roman"/>
        </w:rPr>
        <w:t>6. Kopitar, L., Bedrač, L., Strath, L. J., Bian, J., &amp; Stiglic, G. (2025). Improving Personalized Meal Planning with Large Language Models: Identifying and Decomposing Compound Ingredients. Nutrients, 17(9), 1492.</w:t>
      </w:r>
    </w:p>
    <w:p w14:paraId="102FAD31">
      <w:pPr>
        <w:spacing w:after="120" w:line="360" w:lineRule="auto"/>
        <w:jc w:val="both"/>
      </w:pPr>
      <w:r>
        <w:rPr>
          <w:rFonts w:ascii="Times New Roman" w:hAnsi="Times New Roman" w:eastAsia="Times New Roman"/>
        </w:rPr>
        <w:t>7. Dwivedi, S., Babu, M. H., &amp; Deepa, R. (2025, January). Behavioral-based Meal Optimizer and Personalized Diet Solutions for Teenagers. In 2025 International Conference on Multi-Agent Systems for Collaborative Intelligence (ICMSCI) (pp. 1743-1749). IEEE.</w:t>
      </w:r>
    </w:p>
    <w:p w14:paraId="1013F058">
      <w:pPr>
        <w:spacing w:after="120" w:line="360" w:lineRule="auto"/>
        <w:jc w:val="both"/>
      </w:pPr>
      <w:r>
        <w:rPr>
          <w:rFonts w:ascii="Times New Roman" w:hAnsi="Times New Roman" w:eastAsia="Times New Roman"/>
        </w:rPr>
        <w:t>8. Nguyen, S. H., &amp; Vi, C. T. (2024, December). Meal-Plan App: Personalized Meal Plans Based on Unique Needs. In International Symposium on Information and Communication Technology (pp. 487-501). Singapore: Springer Nature Singapore.</w:t>
      </w:r>
    </w:p>
    <w:p w14:paraId="67F814A4">
      <w:pPr>
        <w:spacing w:after="120" w:line="360" w:lineRule="auto"/>
        <w:jc w:val="both"/>
      </w:pPr>
      <w:r>
        <w:rPr>
          <w:rFonts w:ascii="Times New Roman" w:hAnsi="Times New Roman" w:eastAsia="Times New Roman"/>
        </w:rPr>
        <w:t>9. Gerard, S. V., Rajagopal, K., Manoj, U., Ramanathan, N., Uma, R., &amp; Sarojadevi, H. (2024, October). Image Recognition in the Kitchen: A Novel Approach to Meal Planning with Accuplate. In 2024 First International Conference on Software, Systems and Information Technology (SSITCON) (pp. 1-7). IEEE.</w:t>
      </w:r>
    </w:p>
    <w:p w14:paraId="333CCC05">
      <w:pPr>
        <w:spacing w:after="120" w:line="360" w:lineRule="auto"/>
        <w:jc w:val="both"/>
      </w:pPr>
      <w:r>
        <w:rPr>
          <w:rFonts w:ascii="Times New Roman" w:hAnsi="Times New Roman" w:eastAsia="Times New Roman"/>
        </w:rPr>
        <w:t>10. Veeramreddy, M., Pradhan, A. K., Ghanta, S., Rachakonda, L., &amp; Mohanty, S. P. (2024). NUTRIVISION: A System for Automatic Diet Management in Smart Healthcare. arXiv preprint arXiv:2409.20508.</w:t>
      </w:r>
    </w:p>
    <w:p w14:paraId="3E6B99A2">
      <w:pPr>
        <w:spacing w:after="120" w:line="360" w:lineRule="auto"/>
        <w:jc w:val="both"/>
      </w:pPr>
      <w:r>
        <w:rPr>
          <w:rFonts w:ascii="Times New Roman" w:hAnsi="Times New Roman" w:eastAsia="Times New Roman"/>
        </w:rPr>
        <w:t>11. Bhatankar, K. S. (2024). Meal Magic: AI Powered Meal planning App.</w:t>
      </w:r>
    </w:p>
    <w:p w14:paraId="40F1B012">
      <w:r>
        <w:br w:type="page"/>
      </w:r>
    </w:p>
    <w:p w14:paraId="5025096E">
      <w:pPr>
        <w:spacing w:before="240" w:after="240"/>
        <w:jc w:val="center"/>
      </w:pPr>
      <w:r>
        <w:rPr>
          <w:rFonts w:ascii="Times New Roman" w:hAnsi="Times New Roman" w:eastAsia="Times New Roman"/>
          <w:b/>
          <w:bCs/>
          <w:sz w:val="28"/>
          <w:szCs w:val="28"/>
        </w:rPr>
        <w:t>APPENDICES</w:t>
      </w:r>
    </w:p>
    <w:p w14:paraId="092F6CF1">
      <w:pPr>
        <w:spacing w:before="240" w:after="240"/>
      </w:pPr>
      <w:r>
        <w:rPr>
          <w:rFonts w:ascii="Times New Roman" w:hAnsi="Times New Roman" w:eastAsia="Times New Roman"/>
          <w:b/>
          <w:bCs/>
          <w:sz w:val="28"/>
          <w:szCs w:val="28"/>
        </w:rPr>
        <w:t>IMPLEMENTATION:</w:t>
      </w:r>
    </w:p>
    <w:p w14:paraId="4B402404">
      <w:pPr>
        <w:spacing w:before="240" w:after="240"/>
        <w:jc w:val="center"/>
      </w:pPr>
      <w:r>
        <w:drawing>
          <wp:inline distT="0" distB="0" distL="0" distR="0">
            <wp:extent cx="5608320" cy="3053080"/>
            <wp:effectExtent l="0" t="0" r="0" b="0"/>
            <wp:docPr id="843656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56621" name="drawing"/>
                    <pic:cNvPicPr>
                      <a:picLocks noChangeAspect="1"/>
                    </pic:cNvPicPr>
                  </pic:nvPicPr>
                  <pic:blipFill>
                    <a:blip r:embed="rId14"/>
                    <a:stretch>
                      <a:fillRect/>
                    </a:stretch>
                  </pic:blipFill>
                  <pic:spPr>
                    <a:xfrm>
                      <a:off x="0" y="0"/>
                      <a:ext cx="5608806" cy="3053565"/>
                    </a:xfrm>
                    <a:prstGeom prst="rect">
                      <a:avLst/>
                    </a:prstGeom>
                  </pic:spPr>
                </pic:pic>
              </a:graphicData>
            </a:graphic>
          </wp:inline>
        </w:drawing>
      </w:r>
    </w:p>
    <w:p w14:paraId="77ACF54D">
      <w:pPr>
        <w:spacing w:after="0"/>
        <w:jc w:val="center"/>
      </w:pPr>
      <w:r>
        <w:rPr>
          <w:rFonts w:ascii="Times New Roman" w:hAnsi="Times New Roman" w:eastAsia="Times New Roman" w:cs="Times New Roman"/>
          <w:b/>
          <w:bCs/>
          <w:color w:val="000000" w:themeColor="text1" w:themeTint="FF"/>
          <w:sz w:val="24"/>
          <w:szCs w:val="24"/>
          <w14:textFill>
            <w14:solidFill>
              <w14:schemeClr w14:val="tx1">
                <w14:lumMod w14:val="100000"/>
                <w14:lumOff w14:val="0"/>
              </w14:schemeClr>
            </w14:solidFill>
          </w14:textFill>
        </w:rPr>
        <w:t>Fig. 04 Web Application Development and Implementation Using Eclipse IDE</w:t>
      </w:r>
    </w:p>
    <w:p w14:paraId="7A5FC663">
      <w:pPr>
        <w:spacing w:after="0"/>
        <w:jc w:val="center"/>
        <w:rPr>
          <w:rFonts w:ascii="Times New Roman" w:hAnsi="Times New Roman" w:eastAsia="Times New Roman" w:cs="Times New Roman"/>
          <w:b/>
          <w:bCs/>
          <w:color w:val="000000" w:themeColor="text1"/>
          <w:sz w:val="24"/>
          <w:szCs w:val="24"/>
          <w14:textFill>
            <w14:solidFill>
              <w14:schemeClr w14:val="tx1"/>
            </w14:solidFill>
          </w14:textFill>
        </w:rPr>
      </w:pPr>
    </w:p>
    <w:p w14:paraId="267BCEEF">
      <w:pPr>
        <w:spacing w:after="0"/>
        <w:jc w:val="center"/>
      </w:pPr>
      <w:r>
        <w:drawing>
          <wp:inline distT="0" distB="0" distL="0" distR="0">
            <wp:extent cx="5467985" cy="3232785"/>
            <wp:effectExtent l="0" t="0" r="0" b="0"/>
            <wp:docPr id="1073469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69514" name="drawing"/>
                    <pic:cNvPicPr>
                      <a:picLocks noChangeAspect="1"/>
                    </pic:cNvPicPr>
                  </pic:nvPicPr>
                  <pic:blipFill>
                    <a:blip r:embed="rId15"/>
                    <a:stretch>
                      <a:fillRect/>
                    </a:stretch>
                  </pic:blipFill>
                  <pic:spPr>
                    <a:xfrm>
                      <a:off x="0" y="0"/>
                      <a:ext cx="5468586" cy="3232811"/>
                    </a:xfrm>
                    <a:prstGeom prst="rect">
                      <a:avLst/>
                    </a:prstGeom>
                  </pic:spPr>
                </pic:pic>
              </a:graphicData>
            </a:graphic>
          </wp:inline>
        </w:drawing>
      </w:r>
    </w:p>
    <w:p w14:paraId="54303921">
      <w:pPr>
        <w:spacing w:after="0"/>
        <w:jc w:val="center"/>
        <w:rPr>
          <w:rFonts w:ascii="Times New Roman" w:hAnsi="Times New Roman" w:eastAsia="Times New Roman" w:cs="Times New Roman"/>
          <w:b/>
          <w:bCs/>
          <w:color w:val="000000" w:themeColor="text1"/>
          <w:sz w:val="24"/>
          <w:szCs w:val="24"/>
          <w14:textFill>
            <w14:solidFill>
              <w14:schemeClr w14:val="tx1"/>
            </w14:solidFill>
          </w14:textFill>
        </w:rPr>
      </w:pPr>
    </w:p>
    <w:p w14:paraId="38CE814D">
      <w:pPr>
        <w:spacing w:after="0"/>
        <w:jc w:val="center"/>
      </w:pPr>
      <w:r>
        <w:rPr>
          <w:rFonts w:ascii="Times New Roman" w:hAnsi="Times New Roman" w:eastAsia="Times New Roman" w:cs="Times New Roman"/>
          <w:b/>
          <w:bCs/>
          <w:color w:val="000000" w:themeColor="text1" w:themeTint="FF"/>
          <w:sz w:val="24"/>
          <w:szCs w:val="24"/>
          <w14:textFill>
            <w14:solidFill>
              <w14:schemeClr w14:val="tx1">
                <w14:lumMod w14:val="100000"/>
                <w14:lumOff w14:val="0"/>
              </w14:schemeClr>
            </w14:solidFill>
          </w14:textFill>
        </w:rPr>
        <w:t>Fig. 05 Database Design and Implementation Using MySQL</w:t>
      </w:r>
    </w:p>
    <w:p w14:paraId="53B3DC4A">
      <w:pPr>
        <w:spacing w:after="2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OUTPUT:</w:t>
      </w:r>
    </w:p>
    <w:p w14:paraId="3A7C54EE">
      <w:pPr>
        <w:spacing w:after="240"/>
        <w:jc w:val="center"/>
      </w:pPr>
      <w:r>
        <w:drawing>
          <wp:inline distT="0" distB="0" distL="0" distR="0">
            <wp:extent cx="5760720" cy="2232660"/>
            <wp:effectExtent l="0" t="0" r="0" b="0"/>
            <wp:docPr id="214423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3808" name="drawing"/>
                    <pic:cNvPicPr>
                      <a:picLocks noChangeAspect="1"/>
                    </pic:cNvPicPr>
                  </pic:nvPicPr>
                  <pic:blipFill>
                    <a:blip r:embed="rId16"/>
                    <a:stretch>
                      <a:fillRect/>
                    </a:stretch>
                  </pic:blipFill>
                  <pic:spPr>
                    <a:xfrm>
                      <a:off x="0" y="0"/>
                      <a:ext cx="5761219" cy="2233182"/>
                    </a:xfrm>
                    <a:prstGeom prst="rect">
                      <a:avLst/>
                    </a:prstGeom>
                  </pic:spPr>
                </pic:pic>
              </a:graphicData>
            </a:graphic>
          </wp:inline>
        </w:drawing>
      </w:r>
    </w:p>
    <w:p w14:paraId="065F90DB">
      <w:pPr>
        <w:spacing w:after="240"/>
        <w:jc w:val="center"/>
        <w:rPr>
          <w:rFonts w:ascii="Times New Roman" w:hAnsi="Times New Roman" w:eastAsia="Times New Roman"/>
          <w:b/>
          <w:bCs/>
          <w:sz w:val="24"/>
          <w:szCs w:val="24"/>
        </w:rPr>
      </w:pPr>
      <w:r>
        <w:rPr>
          <w:rFonts w:ascii="Times New Roman" w:hAnsi="Times New Roman" w:eastAsia="Times New Roman"/>
          <w:b/>
          <w:bCs/>
          <w:sz w:val="24"/>
          <w:szCs w:val="24"/>
        </w:rPr>
        <w:t>Fig. 06 Admin Dashboard Interface</w:t>
      </w:r>
    </w:p>
    <w:p w14:paraId="6408C39C">
      <w:pPr>
        <w:spacing w:after="240"/>
        <w:jc w:val="center"/>
        <w:rPr>
          <w:rFonts w:ascii="Times New Roman" w:hAnsi="Times New Roman" w:eastAsia="Times New Roman"/>
          <w:b/>
          <w:bCs/>
          <w:sz w:val="24"/>
          <w:szCs w:val="24"/>
        </w:rPr>
      </w:pPr>
      <w:r>
        <w:rPr>
          <w:b/>
          <w:bCs/>
          <w:sz w:val="24"/>
          <w:szCs w:val="24"/>
        </w:rPr>
        <w:t xml:space="preserve"> </w:t>
      </w:r>
      <w:r>
        <w:drawing>
          <wp:inline distT="0" distB="0" distL="114300" distR="114300">
            <wp:extent cx="5740400" cy="2193290"/>
            <wp:effectExtent l="0" t="0" r="0" b="0"/>
            <wp:docPr id="200093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3904" name="drawing"/>
                    <pic:cNvPicPr>
                      <a:picLocks noChangeAspect="1"/>
                    </pic:cNvPicPr>
                  </pic:nvPicPr>
                  <pic:blipFill>
                    <a:blip r:embed="rId17"/>
                    <a:stretch>
                      <a:fillRect/>
                    </a:stretch>
                  </pic:blipFill>
                  <pic:spPr>
                    <a:xfrm>
                      <a:off x="0" y="0"/>
                      <a:ext cx="5740794" cy="2193875"/>
                    </a:xfrm>
                    <a:prstGeom prst="rect">
                      <a:avLst/>
                    </a:prstGeom>
                  </pic:spPr>
                </pic:pic>
              </a:graphicData>
            </a:graphic>
          </wp:inline>
        </w:drawing>
      </w:r>
      <w:r>
        <w:rPr>
          <w:rFonts w:hint="default"/>
          <w:lang w:val="en-US"/>
        </w:rPr>
        <w:t xml:space="preserve"> </w:t>
      </w:r>
      <w:r>
        <w:rPr>
          <w:rFonts w:ascii="Times New Roman" w:hAnsi="Times New Roman" w:eastAsia="Times New Roman"/>
          <w:b/>
          <w:bCs/>
          <w:sz w:val="24"/>
          <w:szCs w:val="24"/>
        </w:rPr>
        <w:t>Fig. 07 Student Application Tracking</w:t>
      </w:r>
    </w:p>
    <w:p w14:paraId="7C0A5AE4">
      <w:pPr>
        <w:spacing w:after="240"/>
        <w:jc w:val="center"/>
        <w:rPr>
          <w:rFonts w:ascii="Times New Roman" w:hAnsi="Times New Roman" w:eastAsia="Times New Roman"/>
          <w:b/>
          <w:bCs/>
          <w:sz w:val="24"/>
          <w:szCs w:val="24"/>
        </w:rPr>
      </w:pPr>
      <w:r>
        <w:drawing>
          <wp:inline distT="0" distB="0" distL="0" distR="0">
            <wp:extent cx="5667375" cy="2031365"/>
            <wp:effectExtent l="0" t="0" r="0" b="0"/>
            <wp:docPr id="599488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88901" name="drawing"/>
                    <pic:cNvPicPr>
                      <a:picLocks noChangeAspect="1"/>
                    </pic:cNvPicPr>
                  </pic:nvPicPr>
                  <pic:blipFill>
                    <a:blip r:embed="rId18"/>
                    <a:stretch>
                      <a:fillRect/>
                    </a:stretch>
                  </pic:blipFill>
                  <pic:spPr>
                    <a:xfrm>
                      <a:off x="0" y="0"/>
                      <a:ext cx="5667597" cy="2031719"/>
                    </a:xfrm>
                    <a:prstGeom prst="rect">
                      <a:avLst/>
                    </a:prstGeom>
                  </pic:spPr>
                </pic:pic>
              </a:graphicData>
            </a:graphic>
          </wp:inline>
        </w:drawing>
      </w:r>
      <w:r>
        <w:rPr>
          <w:rFonts w:hint="default"/>
          <w:lang w:val="en-US"/>
        </w:rPr>
        <w:t xml:space="preserve">   </w:t>
      </w:r>
      <w:r>
        <w:rPr>
          <w:rFonts w:ascii="Times New Roman" w:hAnsi="Times New Roman" w:eastAsia="Times New Roman"/>
          <w:b/>
          <w:bCs/>
          <w:sz w:val="24"/>
          <w:szCs w:val="24"/>
        </w:rPr>
        <w:t>Fig. 08 Company Placement Posting Interface</w:t>
      </w:r>
    </w:p>
    <w:sectPr>
      <w:headerReference r:id="rId5" w:type="default"/>
      <w:footerReference r:id="rId6" w:type="default"/>
      <w:pgSz w:w="12240" w:h="15840"/>
      <w:pgMar w:top="1440" w:right="1440" w:bottom="1440" w:left="1440" w:header="720" w:footer="720" w:gutter="0"/>
      <w:pgBorders w:offsetFrom="page">
        <w:top w:val="double" w:color="000000" w:sz="18" w:space="24"/>
        <w:left w:val="double" w:color="000000" w:sz="18" w:space="24"/>
        <w:bottom w:val="double" w:color="000000" w:sz="18" w:space="24"/>
        <w:right w:val="double" w:color="000000" w:sz="1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120"/>
      <w:gridCol w:w="3120"/>
      <w:gridCol w:w="3120"/>
    </w:tblGrid>
    <w:tr w14:paraId="13240DED">
      <w:tblPrEx>
        <w:tblCellMar>
          <w:top w:w="0" w:type="dxa"/>
          <w:left w:w="108" w:type="dxa"/>
          <w:bottom w:w="0" w:type="dxa"/>
          <w:right w:w="108" w:type="dxa"/>
        </w:tblCellMar>
      </w:tblPrEx>
      <w:trPr>
        <w:trHeight w:val="300" w:hRule="atLeast"/>
      </w:trPr>
      <w:tc>
        <w:tcPr>
          <w:tcW w:w="3120" w:type="dxa"/>
        </w:tcPr>
        <w:p w14:paraId="4321ABD5">
          <w:pPr>
            <w:pStyle w:val="19"/>
            <w:ind w:left="-115"/>
          </w:pPr>
        </w:p>
      </w:tc>
      <w:tc>
        <w:tcPr>
          <w:tcW w:w="3120" w:type="dxa"/>
        </w:tcPr>
        <w:p w14:paraId="352CB301">
          <w:pPr>
            <w:pStyle w:val="19"/>
            <w:jc w:val="center"/>
          </w:pPr>
        </w:p>
      </w:tc>
      <w:tc>
        <w:tcPr>
          <w:tcW w:w="3120" w:type="dxa"/>
        </w:tcPr>
        <w:p w14:paraId="3C86D109">
          <w:pPr>
            <w:pStyle w:val="19"/>
            <w:ind w:right="-115"/>
            <w:jc w:val="right"/>
          </w:pPr>
        </w:p>
      </w:tc>
    </w:tr>
  </w:tbl>
  <w:p w14:paraId="0529154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120"/>
      <w:gridCol w:w="3120"/>
      <w:gridCol w:w="3120"/>
    </w:tblGrid>
    <w:tr w14:paraId="3C33ACCC">
      <w:tblPrEx>
        <w:tblCellMar>
          <w:top w:w="0" w:type="dxa"/>
          <w:left w:w="108" w:type="dxa"/>
          <w:bottom w:w="0" w:type="dxa"/>
          <w:right w:w="108" w:type="dxa"/>
        </w:tblCellMar>
      </w:tblPrEx>
      <w:trPr>
        <w:trHeight w:val="300" w:hRule="atLeast"/>
      </w:trPr>
      <w:tc>
        <w:tcPr>
          <w:tcW w:w="3120" w:type="dxa"/>
        </w:tcPr>
        <w:p w14:paraId="671AD933">
          <w:pPr>
            <w:pStyle w:val="19"/>
            <w:ind w:left="-115"/>
          </w:pPr>
        </w:p>
      </w:tc>
      <w:tc>
        <w:tcPr>
          <w:tcW w:w="3120" w:type="dxa"/>
        </w:tcPr>
        <w:p w14:paraId="555AB048">
          <w:pPr>
            <w:pStyle w:val="19"/>
            <w:jc w:val="center"/>
          </w:pPr>
        </w:p>
      </w:tc>
      <w:tc>
        <w:tcPr>
          <w:tcW w:w="3120" w:type="dxa"/>
        </w:tcPr>
        <w:p w14:paraId="794D9A87">
          <w:pPr>
            <w:pStyle w:val="19"/>
            <w:ind w:right="-115"/>
            <w:jc w:val="right"/>
          </w:pPr>
        </w:p>
      </w:tc>
    </w:tr>
  </w:tbl>
  <w:p w14:paraId="7BD0AB08">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65F"/>
    <w:rsid w:val="00034616"/>
    <w:rsid w:val="00052A78"/>
    <w:rsid w:val="00056D16"/>
    <w:rsid w:val="0006063C"/>
    <w:rsid w:val="0006092B"/>
    <w:rsid w:val="00090E4E"/>
    <w:rsid w:val="000B414D"/>
    <w:rsid w:val="000D063E"/>
    <w:rsid w:val="00124940"/>
    <w:rsid w:val="0015074B"/>
    <w:rsid w:val="00176851"/>
    <w:rsid w:val="001B454F"/>
    <w:rsid w:val="001C1A26"/>
    <w:rsid w:val="001F25F5"/>
    <w:rsid w:val="00215C87"/>
    <w:rsid w:val="00257D3F"/>
    <w:rsid w:val="002749CB"/>
    <w:rsid w:val="0029639D"/>
    <w:rsid w:val="002A44D6"/>
    <w:rsid w:val="002B19C6"/>
    <w:rsid w:val="002B5018"/>
    <w:rsid w:val="002C10F1"/>
    <w:rsid w:val="002E4713"/>
    <w:rsid w:val="002F2803"/>
    <w:rsid w:val="002F5E99"/>
    <w:rsid w:val="00300586"/>
    <w:rsid w:val="00326D08"/>
    <w:rsid w:val="00326F90"/>
    <w:rsid w:val="00332549"/>
    <w:rsid w:val="00347095"/>
    <w:rsid w:val="00373C12"/>
    <w:rsid w:val="00387ADC"/>
    <w:rsid w:val="00397F72"/>
    <w:rsid w:val="003A2BBD"/>
    <w:rsid w:val="0043246D"/>
    <w:rsid w:val="00474CFC"/>
    <w:rsid w:val="005267AC"/>
    <w:rsid w:val="00566978"/>
    <w:rsid w:val="005A4C71"/>
    <w:rsid w:val="005D6B00"/>
    <w:rsid w:val="00635E59"/>
    <w:rsid w:val="006629F3"/>
    <w:rsid w:val="006D091B"/>
    <w:rsid w:val="006F2C15"/>
    <w:rsid w:val="00720531"/>
    <w:rsid w:val="00731221"/>
    <w:rsid w:val="00733192"/>
    <w:rsid w:val="00761334"/>
    <w:rsid w:val="00772423"/>
    <w:rsid w:val="00793750"/>
    <w:rsid w:val="007D773B"/>
    <w:rsid w:val="007E3E1A"/>
    <w:rsid w:val="00812603"/>
    <w:rsid w:val="00840CA9"/>
    <w:rsid w:val="009142DB"/>
    <w:rsid w:val="009D394B"/>
    <w:rsid w:val="009F52F1"/>
    <w:rsid w:val="00A55F45"/>
    <w:rsid w:val="00A910D7"/>
    <w:rsid w:val="00AA1D8D"/>
    <w:rsid w:val="00B26B84"/>
    <w:rsid w:val="00B47730"/>
    <w:rsid w:val="00BA1DFD"/>
    <w:rsid w:val="00BC4953"/>
    <w:rsid w:val="00BF594A"/>
    <w:rsid w:val="00C061B2"/>
    <w:rsid w:val="00C11272"/>
    <w:rsid w:val="00C5743F"/>
    <w:rsid w:val="00C94A2D"/>
    <w:rsid w:val="00CB0664"/>
    <w:rsid w:val="00CB5749"/>
    <w:rsid w:val="00CB6A07"/>
    <w:rsid w:val="00D4677D"/>
    <w:rsid w:val="00D8137C"/>
    <w:rsid w:val="00D91A51"/>
    <w:rsid w:val="00DA0EFF"/>
    <w:rsid w:val="00DA79A7"/>
    <w:rsid w:val="00E64558"/>
    <w:rsid w:val="00E714A8"/>
    <w:rsid w:val="00EA3606"/>
    <w:rsid w:val="00EA46B6"/>
    <w:rsid w:val="00EB5D66"/>
    <w:rsid w:val="00F5247E"/>
    <w:rsid w:val="00F91BAC"/>
    <w:rsid w:val="00FA07AD"/>
    <w:rsid w:val="00FA44D4"/>
    <w:rsid w:val="00FB601A"/>
    <w:rsid w:val="00FC693F"/>
    <w:rsid w:val="00FE30FD"/>
    <w:rsid w:val="06B60527"/>
    <w:rsid w:val="081F48EC"/>
    <w:rsid w:val="08A60BFE"/>
    <w:rsid w:val="10FCC0C7"/>
    <w:rsid w:val="13F96453"/>
    <w:rsid w:val="14748CEE"/>
    <w:rsid w:val="17511A75"/>
    <w:rsid w:val="17683939"/>
    <w:rsid w:val="19FCBAE4"/>
    <w:rsid w:val="1A0CDED6"/>
    <w:rsid w:val="1B143363"/>
    <w:rsid w:val="1C47F1C9"/>
    <w:rsid w:val="1C7E7D39"/>
    <w:rsid w:val="1DB078AB"/>
    <w:rsid w:val="1FE86DF6"/>
    <w:rsid w:val="1FF756F9"/>
    <w:rsid w:val="212A8563"/>
    <w:rsid w:val="2192B76C"/>
    <w:rsid w:val="27D24C03"/>
    <w:rsid w:val="2AE66CB9"/>
    <w:rsid w:val="2B6C37C7"/>
    <w:rsid w:val="3100838B"/>
    <w:rsid w:val="33D7D8FB"/>
    <w:rsid w:val="344A1913"/>
    <w:rsid w:val="34576BE8"/>
    <w:rsid w:val="3733746E"/>
    <w:rsid w:val="3BCA4776"/>
    <w:rsid w:val="3BCA7EAD"/>
    <w:rsid w:val="3BDFC721"/>
    <w:rsid w:val="3CA181A2"/>
    <w:rsid w:val="3D42C2BE"/>
    <w:rsid w:val="3EFBBEE0"/>
    <w:rsid w:val="3F5B6A2E"/>
    <w:rsid w:val="40072D10"/>
    <w:rsid w:val="43170C3A"/>
    <w:rsid w:val="442BD900"/>
    <w:rsid w:val="4628B66F"/>
    <w:rsid w:val="4736FDB1"/>
    <w:rsid w:val="4786ECE6"/>
    <w:rsid w:val="48F02699"/>
    <w:rsid w:val="49740877"/>
    <w:rsid w:val="4DB93758"/>
    <w:rsid w:val="4FD57398"/>
    <w:rsid w:val="50B83E2A"/>
    <w:rsid w:val="51EDF164"/>
    <w:rsid w:val="53B1FF3E"/>
    <w:rsid w:val="541A8FB2"/>
    <w:rsid w:val="55905D08"/>
    <w:rsid w:val="5B749C82"/>
    <w:rsid w:val="5C25669E"/>
    <w:rsid w:val="5E1EA2D3"/>
    <w:rsid w:val="6329B1B1"/>
    <w:rsid w:val="64AADE97"/>
    <w:rsid w:val="650CA4CC"/>
    <w:rsid w:val="66BF0FCA"/>
    <w:rsid w:val="6AF1C8DA"/>
    <w:rsid w:val="6E80C375"/>
    <w:rsid w:val="70FC26EE"/>
    <w:rsid w:val="7129E867"/>
    <w:rsid w:val="73342D1F"/>
    <w:rsid w:val="7511E423"/>
    <w:rsid w:val="760B2C26"/>
    <w:rsid w:val="78AE4D84"/>
    <w:rsid w:val="7AC128F7"/>
    <w:rsid w:val="7ACF5EA0"/>
    <w:rsid w:val="7C52A375"/>
    <w:rsid w:val="7C573896"/>
    <w:rsid w:val="7EDDF1D9"/>
    <w:rsid w:val="7FFABB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24</Pages>
  <Words>4206</Words>
  <Characters>27197</Characters>
  <TotalTime>5</TotalTime>
  <ScaleCrop>false</ScaleCrop>
  <LinksUpToDate>false</LinksUpToDate>
  <CharactersWithSpaces>31578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2026-08-22T08:23:00Z</dcterms:created>
  <dc:creator>python-docx</dc:creator>
  <dc:description>generated by python-docx</dc:description>
  <cp:lastModifiedBy>Tejaswitha Naga</cp:lastModifiedBy>
  <dcterms:modified xsi:type="dcterms:W3CDTF">2026-08-30T13:02:50Z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eyJoZGlkIjoiNTQ4ZTRlZTcyMGZhMmVkMmM1ZjUwZDQ2NjMyMDIwNjgiLCJ1c2VySWQiOiI1Njc0MTEyMDg1MDMifQ==</vt:lpwstr>
  </property>
  <property fmtid="{D5CDD505-2E9C-101B-9397-08002B2CF9AE}" pid="3" name="KSOProductBuildVer">
    <vt:lpwstr>1033-12.1.0.28032</vt:lpwstr>
  </property>
  <property fmtid="{D5CDD505-2E9C-101B-9397-08002B2CF9AE}" pid="4" name="ICV">
    <vt:lpwstr>69581A911F864BF68781B33E78501EA3_13</vt:lpwstr>
  </property>
</Properties>
</file>